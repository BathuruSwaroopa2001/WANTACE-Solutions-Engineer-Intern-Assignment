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00D60">
      <w:pPr>
        <w:pStyle w:val="6"/>
        <w:rPr>
          <w:rFonts w:ascii="Times New Roman"/>
          <w:sz w:val="70"/>
        </w:rPr>
      </w:pPr>
    </w:p>
    <w:p w14:paraId="703D8B07">
      <w:pPr>
        <w:pStyle w:val="6"/>
        <w:rPr>
          <w:rFonts w:ascii="Times New Roman"/>
          <w:sz w:val="70"/>
        </w:rPr>
      </w:pPr>
    </w:p>
    <w:p w14:paraId="70ED1757">
      <w:pPr>
        <w:pStyle w:val="6"/>
        <w:spacing w:before="461"/>
        <w:rPr>
          <w:rFonts w:ascii="Times New Roman"/>
          <w:sz w:val="70"/>
        </w:rPr>
      </w:pPr>
    </w:p>
    <w:p w14:paraId="41C6FCB7">
      <w:pPr>
        <w:spacing w:before="0"/>
        <w:ind w:left="42" w:right="7" w:firstLine="0"/>
        <w:jc w:val="center"/>
        <w:rPr>
          <w:sz w:val="74"/>
        </w:rPr>
      </w:pPr>
      <w:r>
        <w:rPr>
          <w:color w:val="215B80"/>
          <w:spacing w:val="-19"/>
          <w:sz w:val="74"/>
        </w:rPr>
        <w:t>WANTACE</w:t>
      </w:r>
    </w:p>
    <w:p w14:paraId="56B23D4B">
      <w:pPr>
        <w:pStyle w:val="8"/>
        <w:spacing w:before="504"/>
        <w:ind w:right="12"/>
      </w:pPr>
      <w:r>
        <w:rPr>
          <w:color w:val="1B3754"/>
          <w:spacing w:val="-4"/>
          <w:w w:val="85"/>
          <w:sz w:val="132"/>
        </w:rPr>
        <w:t>S</w:t>
      </w:r>
      <w:r>
        <w:rPr>
          <w:color w:val="1B3754"/>
          <w:spacing w:val="-4"/>
          <w:w w:val="85"/>
        </w:rPr>
        <w:t>olutions</w:t>
      </w:r>
      <w:r>
        <w:rPr>
          <w:color w:val="1B3754"/>
          <w:spacing w:val="-95"/>
          <w:w w:val="85"/>
        </w:rPr>
        <w:t xml:space="preserve"> </w:t>
      </w:r>
      <w:r>
        <w:rPr>
          <w:color w:val="1B3754"/>
          <w:spacing w:val="-4"/>
          <w:w w:val="85"/>
          <w:sz w:val="132"/>
        </w:rPr>
        <w:t>E</w:t>
      </w:r>
      <w:r>
        <w:rPr>
          <w:color w:val="1B3754"/>
          <w:spacing w:val="-4"/>
          <w:w w:val="85"/>
        </w:rPr>
        <w:t>ngineer</w:t>
      </w:r>
      <w:r>
        <w:rPr>
          <w:color w:val="1B3754"/>
          <w:spacing w:val="-138"/>
          <w:w w:val="85"/>
        </w:rPr>
        <w:t xml:space="preserve"> </w:t>
      </w:r>
      <w:r>
        <w:rPr>
          <w:color w:val="1B3754"/>
          <w:spacing w:val="-4"/>
          <w:w w:val="85"/>
          <w:sz w:val="132"/>
        </w:rPr>
        <w:t>I</w:t>
      </w:r>
      <w:r>
        <w:rPr>
          <w:color w:val="1B3754"/>
          <w:spacing w:val="-4"/>
          <w:w w:val="85"/>
        </w:rPr>
        <w:t>ntern</w:t>
      </w:r>
    </w:p>
    <w:p w14:paraId="40557095">
      <w:pPr>
        <w:pStyle w:val="8"/>
      </w:pPr>
      <w:r>
        <w:rPr>
          <w:color w:val="1B3754"/>
          <w:spacing w:val="-6"/>
          <w:w w:val="90"/>
          <w:sz w:val="132"/>
        </w:rPr>
        <w:t>A</w:t>
      </w:r>
      <w:r>
        <w:rPr>
          <w:color w:val="1B3754"/>
          <w:spacing w:val="-6"/>
          <w:w w:val="90"/>
        </w:rPr>
        <w:t>ssignment</w:t>
      </w:r>
    </w:p>
    <w:p w14:paraId="66F1EE61">
      <w:pPr>
        <w:pStyle w:val="6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1395730</wp:posOffset>
                </wp:positionH>
                <wp:positionV relativeFrom="paragraph">
                  <wp:posOffset>177800</wp:posOffset>
                </wp:positionV>
                <wp:extent cx="12705080" cy="2540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508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5080" h="25400">
                              <a:moveTo>
                                <a:pt x="12704674" y="25383"/>
                              </a:moveTo>
                              <a:lnTo>
                                <a:pt x="0" y="25383"/>
                              </a:lnTo>
                              <a:lnTo>
                                <a:pt x="0" y="0"/>
                              </a:lnTo>
                              <a:lnTo>
                                <a:pt x="12704674" y="0"/>
                              </a:lnTo>
                              <a:lnTo>
                                <a:pt x="12704674" y="25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1B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109.9pt;margin-top:14pt;height:2pt;width:1000.4pt;mso-position-horizontal-relative:page;mso-wrap-distance-bottom:0pt;mso-wrap-distance-top:0pt;z-index:-251629568;mso-width-relative:page;mso-height-relative:page;" fillcolor="#4E81BD" filled="t" stroked="f" coordsize="12705080,25400" o:gfxdata="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rOvXkdcAAAAKAQAADwAAAAAAAAABACAAAAAiAAAAZHJzL2Rvd25yZXYueG1sUEsBAhQAFAAA&#10;AAgAh07iQGEXhFQpAgAA6QQAAA4AAAAAAAAAAQAgAAAAJgEAAGRycy9lMm9Eb2MueG1sUEsFBgAA&#10;AAAGAAYAWQEAAMEFAAAAAA==&#10;" path="m12704674,25383l0,25383,0,0,12704674,0,12704674,25383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B83401C">
      <w:pPr>
        <w:spacing w:before="403"/>
        <w:ind w:left="42" w:right="37" w:firstLine="0"/>
        <w:jc w:val="center"/>
        <w:rPr>
          <w:sz w:val="55"/>
        </w:rPr>
      </w:pPr>
      <w:r>
        <w:rPr>
          <w:color w:val="54616E"/>
          <w:spacing w:val="-14"/>
          <w:w w:val="90"/>
          <w:sz w:val="52"/>
        </w:rPr>
        <w:t>B</w:t>
      </w:r>
      <w:r>
        <w:rPr>
          <w:color w:val="54616E"/>
          <w:spacing w:val="-14"/>
          <w:w w:val="90"/>
          <w:sz w:val="55"/>
        </w:rPr>
        <w:t>usiness</w:t>
      </w:r>
      <w:r>
        <w:rPr>
          <w:color w:val="54616E"/>
          <w:spacing w:val="-22"/>
          <w:sz w:val="55"/>
        </w:rPr>
        <w:t xml:space="preserve"> </w:t>
      </w:r>
      <w:r>
        <w:rPr>
          <w:color w:val="54616E"/>
          <w:spacing w:val="-14"/>
          <w:w w:val="90"/>
          <w:sz w:val="52"/>
        </w:rPr>
        <w:t>A</w:t>
      </w:r>
      <w:r>
        <w:rPr>
          <w:color w:val="54616E"/>
          <w:spacing w:val="-14"/>
          <w:w w:val="90"/>
          <w:sz w:val="55"/>
        </w:rPr>
        <w:t>udit</w:t>
      </w:r>
      <w:r>
        <w:rPr>
          <w:color w:val="54616E"/>
          <w:spacing w:val="-14"/>
          <w:w w:val="90"/>
          <w:sz w:val="49"/>
        </w:rPr>
        <w:t>,</w:t>
      </w:r>
      <w:r>
        <w:rPr>
          <w:color w:val="54616E"/>
          <w:spacing w:val="68"/>
          <w:sz w:val="49"/>
        </w:rPr>
        <w:t xml:space="preserve"> </w:t>
      </w:r>
      <w:r>
        <w:rPr>
          <w:color w:val="54616E"/>
          <w:spacing w:val="-14"/>
          <w:w w:val="90"/>
          <w:sz w:val="52"/>
        </w:rPr>
        <w:t>R</w:t>
      </w:r>
      <w:r>
        <w:rPr>
          <w:color w:val="54616E"/>
          <w:spacing w:val="-14"/>
          <w:w w:val="90"/>
          <w:sz w:val="55"/>
        </w:rPr>
        <w:t>equirements</w:t>
      </w:r>
      <w:r>
        <w:rPr>
          <w:color w:val="54616E"/>
          <w:spacing w:val="-21"/>
          <w:sz w:val="55"/>
        </w:rPr>
        <w:t xml:space="preserve"> </w:t>
      </w:r>
      <w:r>
        <w:rPr>
          <w:color w:val="54616E"/>
          <w:spacing w:val="-14"/>
          <w:w w:val="90"/>
          <w:sz w:val="52"/>
        </w:rPr>
        <w:t>Va</w:t>
      </w:r>
      <w:r>
        <w:rPr>
          <w:color w:val="54616E"/>
          <w:spacing w:val="-14"/>
          <w:w w:val="90"/>
          <w:sz w:val="55"/>
        </w:rPr>
        <w:t>lid</w:t>
      </w:r>
      <w:r>
        <w:rPr>
          <w:color w:val="54616E"/>
          <w:spacing w:val="-14"/>
          <w:w w:val="90"/>
          <w:sz w:val="52"/>
        </w:rPr>
        <w:t>a</w:t>
      </w:r>
      <w:r>
        <w:rPr>
          <w:color w:val="54616E"/>
          <w:spacing w:val="-14"/>
          <w:w w:val="90"/>
          <w:sz w:val="55"/>
        </w:rPr>
        <w:t>tion</w:t>
      </w:r>
      <w:r>
        <w:rPr>
          <w:color w:val="54616E"/>
          <w:spacing w:val="-14"/>
          <w:w w:val="90"/>
          <w:sz w:val="53"/>
        </w:rPr>
        <w:t>&amp;</w:t>
      </w:r>
      <w:r>
        <w:rPr>
          <w:color w:val="54616E"/>
          <w:spacing w:val="-14"/>
          <w:w w:val="90"/>
          <w:sz w:val="52"/>
        </w:rPr>
        <w:t>I</w:t>
      </w:r>
      <w:r>
        <w:rPr>
          <w:color w:val="54616E"/>
          <w:spacing w:val="-14"/>
          <w:w w:val="90"/>
          <w:sz w:val="55"/>
        </w:rPr>
        <w:t>mprovement</w:t>
      </w:r>
      <w:r>
        <w:rPr>
          <w:color w:val="54616E"/>
          <w:spacing w:val="-14"/>
          <w:w w:val="90"/>
          <w:sz w:val="52"/>
        </w:rPr>
        <w:t>P</w:t>
      </w:r>
      <w:r>
        <w:rPr>
          <w:color w:val="54616E"/>
          <w:spacing w:val="-14"/>
          <w:w w:val="90"/>
          <w:sz w:val="55"/>
        </w:rPr>
        <w:t>ropos</w:t>
      </w:r>
      <w:r>
        <w:rPr>
          <w:color w:val="54616E"/>
          <w:spacing w:val="-14"/>
          <w:w w:val="90"/>
          <w:sz w:val="52"/>
        </w:rPr>
        <w:t>a</w:t>
      </w:r>
      <w:r>
        <w:rPr>
          <w:color w:val="54616E"/>
          <w:spacing w:val="-14"/>
          <w:w w:val="90"/>
          <w:sz w:val="55"/>
        </w:rPr>
        <w:t>l</w:t>
      </w:r>
    </w:p>
    <w:p w14:paraId="2342E82A">
      <w:pPr>
        <w:pStyle w:val="6"/>
        <w:rPr>
          <w:sz w:val="20"/>
        </w:rPr>
      </w:pPr>
    </w:p>
    <w:p w14:paraId="5D83B797">
      <w:pPr>
        <w:pStyle w:val="6"/>
        <w:rPr>
          <w:sz w:val="20"/>
        </w:rPr>
      </w:pPr>
    </w:p>
    <w:p w14:paraId="04A7CAB8">
      <w:pPr>
        <w:pStyle w:val="6"/>
        <w:rPr>
          <w:sz w:val="20"/>
        </w:rPr>
      </w:pPr>
    </w:p>
    <w:p w14:paraId="357451D2">
      <w:pPr>
        <w:pStyle w:val="6"/>
        <w:rPr>
          <w:sz w:val="20"/>
        </w:rPr>
      </w:pPr>
    </w:p>
    <w:p w14:paraId="236E96F5">
      <w:pPr>
        <w:pStyle w:val="6"/>
        <w:rPr>
          <w:sz w:val="20"/>
        </w:rPr>
      </w:pPr>
    </w:p>
    <w:p w14:paraId="1498F19B">
      <w:pPr>
        <w:pStyle w:val="6"/>
        <w:spacing w:before="223"/>
        <w:rPr>
          <w:sz w:val="20"/>
        </w:rPr>
      </w:pPr>
    </w:p>
    <w:tbl>
      <w:tblPr>
        <w:tblStyle w:val="5"/>
        <w:tblW w:w="0" w:type="auto"/>
        <w:tblInd w:w="45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56"/>
        <w:gridCol w:w="13831"/>
      </w:tblGrid>
      <w:tr w14:paraId="1729CE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5756" w:type="dxa"/>
          </w:tcPr>
          <w:p w14:paraId="7AA094C5">
            <w:pPr>
              <w:pStyle w:val="11"/>
              <w:spacing w:before="4"/>
              <w:rPr>
                <w:sz w:val="40"/>
              </w:rPr>
            </w:pPr>
            <w:r>
              <w:rPr>
                <w:sz w:val="40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68300"/>
                      <wp:effectExtent l="0" t="0" r="0" b="0"/>
                      <wp:wrapNone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68300"/>
                                <a:chOff x="0" y="0"/>
                                <a:chExt cx="12438380" cy="3683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55290" cy="3680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55290" y="0"/>
                                  <a:ext cx="8782851" cy="3680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29pt;width:979.4pt;z-index:-251656192;mso-width-relative:page;mso-height-relative:page;" coordsize="12438380,368300" o:gfxdata="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LmzwAL8AAAClAQAAGQAA&#10;AGRycy9fcmVscy9lMm9Eb2MueG1sLnJlbHO9kMGKwjAQhu8L+w5h7tu0PSyymPYigldxH2BIpmmw&#10;mYQkir69gWVBQfDmcWb4v/9j1uPFL+JMKbvACrqmBUGsg3FsFfwetl8rELkgG1wCk4IrZRiHz4/1&#10;nhYsNZRnF7OoFM4K5lLij5RZz+QxNyES18sUksdSx2RlRH1ES7Jv22+Z7hkwPDDFzihIO9ODOFxj&#10;bX7NDtPkNG2CPnni8qRCOl+7KxCTpaLAk3H4t+ybyBbkc4fuPQ7dv4N8eO5wA1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">
                      <o:lock v:ext="edit" aspectratio="f"/>
                      <v:shape id="Image 4" o:spid="_x0000_s1026" o:spt="75" type="#_x0000_t75" style="position:absolute;left:0;top:0;height:368067;width:3655290;" filled="f" o:preferrelative="t" stroked="f" coordsize="21600,21600" o:gfxdata="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pOgAtwAAANoAAAAP&#10;AAAAAAAAAAEAIAAAACIAAABkcnMvZG93bnJldi54bWxQSwECFAAUAAAACACHTuJAMy8FnjsAAAA5&#10;AAAAEAAAAAAAAAABACAAAAAGAQAAZHJzL3NoYXBleG1sLnhtbFBLBQYAAAAABgAGAFsBAACwAwAA&#10;AAA=&#10;">
                        <v:fill on="f" focussize="0,0"/>
                        <v:stroke on="f"/>
                        <v:imagedata r:id="rId8" o:title=""/>
                        <o:lock v:ext="edit" aspectratio="f"/>
                      </v:shape>
                      <v:shape id="Image 5" o:spid="_x0000_s1026" o:spt="75" type="#_x0000_t75" style="position:absolute;left:3655290;top:0;height:368067;width:8782851;" filled="f" o:preferrelative="t" stroked="f" coordsize="21600,21600" o:gfxdata="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mYpC28AAAA&#10;2g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9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23"/>
                <w:sz w:val="40"/>
              </w:rPr>
              <w:t>Submissiondetail</w:t>
            </w:r>
          </w:p>
        </w:tc>
        <w:tc>
          <w:tcPr>
            <w:tcW w:w="13831" w:type="dxa"/>
          </w:tcPr>
          <w:p w14:paraId="5B4BB348">
            <w:pPr>
              <w:pStyle w:val="11"/>
              <w:spacing w:before="4"/>
              <w:ind w:left="230"/>
              <w:rPr>
                <w:sz w:val="40"/>
              </w:rPr>
            </w:pPr>
            <w:r>
              <w:rPr>
                <w:color w:val="FFFFFF"/>
                <w:spacing w:val="-2"/>
                <w:sz w:val="40"/>
              </w:rPr>
              <w:t>Value</w:t>
            </w:r>
          </w:p>
        </w:tc>
      </w:tr>
      <w:tr w14:paraId="2C8108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756" w:type="dxa"/>
          </w:tcPr>
          <w:p w14:paraId="4242B2C2">
            <w:pPr>
              <w:pStyle w:val="11"/>
              <w:rPr>
                <w:sz w:val="36"/>
              </w:rPr>
            </w:pPr>
            <w:r>
              <w:rPr>
                <w:color w:val="2D3740"/>
                <w:spacing w:val="-2"/>
                <w:w w:val="90"/>
                <w:sz w:val="36"/>
              </w:rPr>
              <w:t>Business</w:t>
            </w:r>
            <w:r>
              <w:rPr>
                <w:color w:val="2D3740"/>
                <w:spacing w:val="-2"/>
                <w:w w:val="90"/>
                <w:sz w:val="34"/>
              </w:rPr>
              <w:t>/</w:t>
            </w:r>
            <w:r>
              <w:rPr>
                <w:color w:val="2D3740"/>
                <w:spacing w:val="-2"/>
                <w:w w:val="90"/>
                <w:sz w:val="36"/>
              </w:rPr>
              <w:t>casestudy</w:t>
            </w:r>
          </w:p>
        </w:tc>
        <w:tc>
          <w:tcPr>
            <w:tcW w:w="13831" w:type="dxa"/>
          </w:tcPr>
          <w:p w14:paraId="57321E79">
            <w:pPr>
              <w:pStyle w:val="11"/>
              <w:ind w:left="230"/>
              <w:rPr>
                <w:sz w:val="36"/>
              </w:rPr>
            </w:pPr>
            <w:r>
              <w:rPr>
                <w:color w:val="2D3740"/>
                <w:spacing w:val="-12"/>
                <w:w w:val="90"/>
                <w:sz w:val="36"/>
              </w:rPr>
              <w:t>Wantace</w:t>
            </w:r>
            <w:r>
              <w:rPr>
                <w:color w:val="2D3740"/>
                <w:spacing w:val="-38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7"/>
                <w:sz w:val="36"/>
              </w:rPr>
              <w:t>TailoringShop</w:t>
            </w:r>
          </w:p>
        </w:tc>
      </w:tr>
      <w:tr w14:paraId="3C210B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756" w:type="dxa"/>
          </w:tcPr>
          <w:p w14:paraId="5EA11FAB">
            <w:pPr>
              <w:pStyle w:val="11"/>
              <w:rPr>
                <w:sz w:val="36"/>
              </w:rPr>
            </w:pPr>
            <w:r>
              <w:rPr>
                <w:sz w:val="36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55600"/>
                      <wp:effectExtent l="0" t="0" r="0" b="0"/>
                      <wp:wrapNone/>
                      <wp:docPr id="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55600"/>
                                <a:chOff x="0" y="0"/>
                                <a:chExt cx="12438380" cy="355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55290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55290" y="0"/>
                                  <a:ext cx="8782851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28pt;width:979.4pt;z-index:-251655168;mso-width-relative:page;mso-height-relative:page;" coordsize="12438380,355600" o:gfxdata="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">
                      <o:lock v:ext="edit" aspectratio="f"/>
                      <v:shape id="Image 7" o:spid="_x0000_s1026" o:spt="75" type="#_x0000_t75" style="position:absolute;left:0;top:0;height:355375;width:3655290;" filled="f" o:preferrelative="t" stroked="f" coordsize="21600,21600" o:gfxdata="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poQO6/&#10;AAAA2g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r:id="rId10" o:title=""/>
                        <o:lock v:ext="edit" aspectratio="f"/>
                      </v:shape>
                      <v:shape id="Image 8" o:spid="_x0000_s1026" o:spt="75" type="#_x0000_t75" style="position:absolute;left:3655290;top:0;height:355375;width:8782851;" filled="f" o:preferrelative="t" stroked="f" coordsize="21600,21600" o:gfxdata="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gSCRvQAA&#10;ANo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1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spacing w:val="-6"/>
                <w:sz w:val="36"/>
              </w:rPr>
              <w:t>Preparedby</w:t>
            </w:r>
          </w:p>
        </w:tc>
        <w:tc>
          <w:tcPr>
            <w:tcW w:w="13831" w:type="dxa"/>
          </w:tcPr>
          <w:p w14:paraId="6F114053">
            <w:pPr>
              <w:pStyle w:val="11"/>
              <w:ind w:left="230"/>
              <w:rPr>
                <w:sz w:val="36"/>
              </w:rPr>
            </w:pPr>
            <w:r>
              <w:rPr>
                <w:color w:val="2D3740"/>
                <w:spacing w:val="-14"/>
                <w:sz w:val="36"/>
              </w:rPr>
              <w:t>BATHURUSWAROOPA</w:t>
            </w:r>
          </w:p>
        </w:tc>
      </w:tr>
      <w:tr w14:paraId="0554CD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5756" w:type="dxa"/>
          </w:tcPr>
          <w:p w14:paraId="757BC04A">
            <w:pPr>
              <w:pStyle w:val="11"/>
              <w:spacing w:before="2"/>
              <w:rPr>
                <w:sz w:val="36"/>
              </w:rPr>
            </w:pPr>
            <w:r>
              <w:rPr>
                <w:color w:val="2D3740"/>
                <w:spacing w:val="-2"/>
                <w:sz w:val="36"/>
              </w:rPr>
              <w:t>Auditdate</w:t>
            </w:r>
          </w:p>
        </w:tc>
        <w:tc>
          <w:tcPr>
            <w:tcW w:w="13831" w:type="dxa"/>
          </w:tcPr>
          <w:p w14:paraId="70350580">
            <w:pPr>
              <w:pStyle w:val="11"/>
              <w:spacing w:before="11"/>
              <w:ind w:left="230"/>
              <w:rPr>
                <w:sz w:val="35"/>
              </w:rPr>
            </w:pPr>
            <w:r>
              <w:rPr>
                <w:color w:val="2D3740"/>
                <w:w w:val="80"/>
                <w:sz w:val="35"/>
              </w:rPr>
              <w:t>18</w:t>
            </w:r>
            <w:r>
              <w:rPr>
                <w:color w:val="2D3740"/>
                <w:w w:val="80"/>
                <w:sz w:val="34"/>
              </w:rPr>
              <w:t>-</w:t>
            </w:r>
            <w:r>
              <w:rPr>
                <w:color w:val="2D3740"/>
                <w:w w:val="80"/>
                <w:sz w:val="35"/>
              </w:rPr>
              <w:t>10</w:t>
            </w:r>
            <w:r>
              <w:rPr>
                <w:color w:val="2D3740"/>
                <w:w w:val="80"/>
                <w:sz w:val="34"/>
              </w:rPr>
              <w:t>-</w:t>
            </w:r>
            <w:r>
              <w:rPr>
                <w:color w:val="2D3740"/>
                <w:spacing w:val="-4"/>
                <w:w w:val="80"/>
                <w:sz w:val="35"/>
              </w:rPr>
              <w:t>2026</w:t>
            </w:r>
          </w:p>
        </w:tc>
      </w:tr>
      <w:tr w14:paraId="479EB51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756" w:type="dxa"/>
          </w:tcPr>
          <w:p w14:paraId="6B01E623">
            <w:pPr>
              <w:pStyle w:val="11"/>
              <w:rPr>
                <w:sz w:val="36"/>
              </w:rPr>
            </w:pPr>
            <w:r>
              <w:rPr>
                <w:sz w:val="36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711200"/>
                      <wp:effectExtent l="0" t="0" r="0" b="0"/>
                      <wp:wrapNone/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711200"/>
                                <a:chOff x="0" y="0"/>
                                <a:chExt cx="12438380" cy="711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55290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55290" y="0"/>
                                  <a:ext cx="8782851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5375"/>
                                  <a:ext cx="3655290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55290" y="355375"/>
                                  <a:ext cx="8782851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56pt;width:979.4pt;z-index:-251655168;mso-width-relative:page;mso-height-relative:page;" coordsize="12438380,711200" o:gfxdata="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bPmAfc0AAACtAgAAGQAAAGRycy9fcmVs&#10;cy9lMm9Eb2MueG1sLnJlbHO9ksFqwzAMhu+DvoPRfXGSljFGnV5GodfRPYCwFcc0lo3tlfXtZyiD&#10;FUp3y1ES//d/B213334WZ0rZBVbQNS0IYh2MY6vg87h/fgWRC7LBOTApuFCG3bB62n7QjKWG8uRi&#10;FpXCWcFUSnyTMuuJPOYmROJ6GUPyWOqYrIyoT2hJ9m37ItNfBgw3THEwCtLBbEAcL7E2/88O4+g0&#10;vQf95YnLnQrpfO2uQEyWigJPxuF1uWkiW5D3HdbLOKwfOfTLOPSPHLplHLpfB3nzZMMP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">
                      <o:lock v:ext="edit" aspectratio="f"/>
                      <v:shape id="Image 10" o:spid="_x0000_s1026" o:spt="75" type="#_x0000_t75" style="position:absolute;left:0;top:0;height:355375;width:3655290;" filled="f" o:preferrelative="t" stroked="f" coordsize="21600,21600" o:gfxdata="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kLcp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2" o:title=""/>
                        <o:lock v:ext="edit" aspectratio="f"/>
                      </v:shape>
                      <v:shape id="Image 11" o:spid="_x0000_s1026" o:spt="75" type="#_x0000_t75" style="position:absolute;left:3655290;top:0;height:355375;width:8782851;" filled="f" o:preferrelative="t" stroked="f" coordsize="21600,21600" o:gfxdata="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ILQ+C2AAAA2wAAAA8A&#10;AAAAAAAAAQAgAAAAIgAAAGRycy9kb3ducmV2LnhtbFBLAQIUABQAAAAIAIdO4kAzLwWeOwAAADkA&#10;AAAQAAAAAAAAAAEAIAAAAAUBAABkcnMvc2hhcGV4bWwueG1sUEsFBgAAAAAGAAYAWwEAAK8DAAAA&#10;AA==&#10;">
                        <v:fill on="f" focussize="0,0"/>
                        <v:stroke on="f"/>
                        <v:imagedata r:id="rId13" o:title=""/>
                        <o:lock v:ext="edit" aspectratio="f"/>
                      </v:shape>
                      <v:shape id="Image 12" o:spid="_x0000_s1026" o:spt="75" type="#_x0000_t75" style="position:absolute;left:0;top:355375;height:355375;width:3655290;" filled="f" o:preferrelative="t" stroked="f" coordsize="21600,21600" o:gfxdata="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gmOT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0" o:title=""/>
                        <o:lock v:ext="edit" aspectratio="f"/>
                      </v:shape>
                      <v:shape id="Image 13" o:spid="_x0000_s1026" o:spt="75" type="#_x0000_t75" style="position:absolute;left:3655290;top:355375;height:355375;width:8782851;" filled="f" o:preferrelative="t" stroked="f" coordsize="21600,21600" o:gfxdata="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zDFVa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r:id="rId11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spacing w:val="-2"/>
                <w:w w:val="90"/>
                <w:sz w:val="36"/>
              </w:rPr>
              <w:t>Businessarea</w:t>
            </w:r>
          </w:p>
        </w:tc>
        <w:tc>
          <w:tcPr>
            <w:tcW w:w="13831" w:type="dxa"/>
          </w:tcPr>
          <w:p w14:paraId="0C76E73C">
            <w:pPr>
              <w:pStyle w:val="11"/>
              <w:ind w:left="230"/>
              <w:rPr>
                <w:sz w:val="36"/>
              </w:rPr>
            </w:pPr>
            <w:r>
              <w:rPr>
                <w:color w:val="2D3740"/>
                <w:spacing w:val="-6"/>
                <w:sz w:val="36"/>
              </w:rPr>
              <w:t>NELLORE</w:t>
            </w:r>
          </w:p>
        </w:tc>
      </w:tr>
      <w:tr w14:paraId="7A0EC7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756" w:type="dxa"/>
          </w:tcPr>
          <w:p w14:paraId="65BAA774">
            <w:pPr>
              <w:pStyle w:val="11"/>
              <w:rPr>
                <w:sz w:val="36"/>
              </w:rPr>
            </w:pPr>
            <w:r>
              <w:rPr>
                <w:color w:val="2D3740"/>
                <w:spacing w:val="-13"/>
                <w:sz w:val="36"/>
              </w:rPr>
              <w:t>Documentstatus</w:t>
            </w:r>
          </w:p>
        </w:tc>
        <w:tc>
          <w:tcPr>
            <w:tcW w:w="13831" w:type="dxa"/>
          </w:tcPr>
          <w:p w14:paraId="42392A6E">
            <w:pPr>
              <w:pStyle w:val="11"/>
              <w:ind w:left="230"/>
              <w:rPr>
                <w:sz w:val="36"/>
              </w:rPr>
            </w:pPr>
            <w:r>
              <w:rPr>
                <w:color w:val="2D3740"/>
                <w:spacing w:val="-5"/>
                <w:sz w:val="36"/>
              </w:rPr>
              <w:t>PDF</w:t>
            </w:r>
          </w:p>
        </w:tc>
      </w:tr>
    </w:tbl>
    <w:p w14:paraId="3CF10CFE">
      <w:pPr>
        <w:pStyle w:val="6"/>
        <w:rPr>
          <w:sz w:val="20"/>
        </w:rPr>
      </w:pPr>
    </w:p>
    <w:p w14:paraId="06C5772B">
      <w:pPr>
        <w:pStyle w:val="6"/>
        <w:rPr>
          <w:sz w:val="20"/>
        </w:rPr>
      </w:pPr>
    </w:p>
    <w:p w14:paraId="0DCE271B">
      <w:pPr>
        <w:pStyle w:val="6"/>
        <w:spacing w:before="192"/>
        <w:rPr>
          <w:sz w:val="20"/>
        </w:rPr>
      </w:pPr>
      <w:r>
        <w:rPr>
          <w:sz w:val="20"/>
        </w:rPr>
        <w:drawing>
          <wp:anchor distT="0" distB="0" distL="0" distR="0" simplePos="0" relativeHeight="251686912" behindDoc="1" locked="0" layoutInCell="1" allowOverlap="1">
            <wp:simplePos x="0" y="0"/>
            <wp:positionH relativeFrom="page">
              <wp:posOffset>1464945</wp:posOffset>
            </wp:positionH>
            <wp:positionV relativeFrom="paragraph">
              <wp:posOffset>283210</wp:posOffset>
            </wp:positionV>
            <wp:extent cx="12247880" cy="252730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48094" cy="252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1480185</wp:posOffset>
            </wp:positionH>
            <wp:positionV relativeFrom="paragraph">
              <wp:posOffset>661670</wp:posOffset>
            </wp:positionV>
            <wp:extent cx="12225655" cy="266700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25391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1450340</wp:posOffset>
            </wp:positionH>
            <wp:positionV relativeFrom="paragraph">
              <wp:posOffset>1082040</wp:posOffset>
            </wp:positionV>
            <wp:extent cx="4618355" cy="247650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8327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7E5712">
      <w:pPr>
        <w:pStyle w:val="6"/>
        <w:spacing w:before="2"/>
        <w:rPr>
          <w:sz w:val="15"/>
        </w:rPr>
      </w:pPr>
    </w:p>
    <w:p w14:paraId="61B2BEAB">
      <w:pPr>
        <w:pStyle w:val="6"/>
        <w:spacing w:before="11"/>
        <w:rPr>
          <w:sz w:val="18"/>
        </w:rPr>
      </w:pPr>
    </w:p>
    <w:p w14:paraId="3724AC72">
      <w:pPr>
        <w:pStyle w:val="6"/>
        <w:spacing w:after="0"/>
        <w:rPr>
          <w:sz w:val="18"/>
        </w:rPr>
        <w:sectPr>
          <w:headerReference r:id="rId5" w:type="default"/>
          <w:footerReference r:id="rId6" w:type="default"/>
          <w:type w:val="continuous"/>
          <w:pgSz w:w="24470" w:h="31660"/>
          <w:pgMar w:top="2320" w:right="1984" w:bottom="280" w:left="1984" w:header="1247" w:footer="0" w:gutter="0"/>
          <w:pgNumType w:start="1"/>
          <w:cols w:space="720" w:num="1"/>
        </w:sectPr>
      </w:pPr>
    </w:p>
    <w:p w14:paraId="25D18E54">
      <w:pPr>
        <w:spacing w:before="0" w:line="912" w:lineRule="exact"/>
        <w:ind w:left="314" w:right="0" w:firstLine="0"/>
        <w:jc w:val="left"/>
        <w:rPr>
          <w:sz w:val="76"/>
        </w:rPr>
      </w:pPr>
      <w:r>
        <w:rPr>
          <w:color w:val="1B3754"/>
          <w:spacing w:val="-10"/>
          <w:w w:val="85"/>
          <w:sz w:val="85"/>
        </w:rPr>
        <w:t>E</w:t>
      </w:r>
      <w:r>
        <w:rPr>
          <w:color w:val="1B3754"/>
          <w:spacing w:val="-10"/>
          <w:w w:val="85"/>
          <w:sz w:val="76"/>
        </w:rPr>
        <w:t>xe</w:t>
      </w:r>
      <w:r>
        <w:rPr>
          <w:color w:val="1B3754"/>
          <w:spacing w:val="-10"/>
          <w:w w:val="85"/>
          <w:sz w:val="85"/>
        </w:rPr>
        <w:t>c</w:t>
      </w:r>
      <w:r>
        <w:rPr>
          <w:color w:val="1B3754"/>
          <w:spacing w:val="-10"/>
          <w:w w:val="85"/>
          <w:sz w:val="76"/>
        </w:rPr>
        <w:t>utive</w:t>
      </w:r>
      <w:r>
        <w:rPr>
          <w:color w:val="1B3754"/>
          <w:spacing w:val="-84"/>
          <w:w w:val="85"/>
          <w:sz w:val="76"/>
        </w:rPr>
        <w:t xml:space="preserve"> </w:t>
      </w:r>
      <w:r>
        <w:rPr>
          <w:color w:val="1B3754"/>
          <w:spacing w:val="-20"/>
          <w:w w:val="95"/>
          <w:sz w:val="85"/>
        </w:rPr>
        <w:t>S</w:t>
      </w:r>
      <w:r>
        <w:rPr>
          <w:color w:val="1B3754"/>
          <w:spacing w:val="-20"/>
          <w:w w:val="95"/>
          <w:sz w:val="76"/>
        </w:rPr>
        <w:t>umm</w:t>
      </w:r>
      <w:r>
        <w:rPr>
          <w:color w:val="1B3754"/>
          <w:spacing w:val="-20"/>
          <w:w w:val="95"/>
          <w:sz w:val="85"/>
        </w:rPr>
        <w:t>a</w:t>
      </w:r>
      <w:r>
        <w:rPr>
          <w:color w:val="1B3754"/>
          <w:spacing w:val="-20"/>
          <w:w w:val="95"/>
          <w:sz w:val="76"/>
        </w:rPr>
        <w:t>ry</w:t>
      </w:r>
    </w:p>
    <w:p w14:paraId="5993423E">
      <w:pPr>
        <w:pStyle w:val="6"/>
        <w:spacing w:before="225" w:line="314" w:lineRule="auto"/>
        <w:ind w:left="314" w:right="121"/>
        <w:rPr>
          <w:sz w:val="41"/>
        </w:rPr>
      </w:pPr>
      <w:r>
        <w:rPr>
          <w:color w:val="2D3740"/>
          <w:spacing w:val="-4"/>
          <w:w w:val="90"/>
        </w:rPr>
        <w:t>Thecase</w:t>
      </w:r>
      <w:r>
        <w:rPr>
          <w:color w:val="2D3740"/>
          <w:spacing w:val="-40"/>
          <w:w w:val="90"/>
        </w:rPr>
        <w:t xml:space="preserve"> </w:t>
      </w:r>
      <w:r>
        <w:rPr>
          <w:color w:val="2D3740"/>
          <w:spacing w:val="-4"/>
          <w:w w:val="90"/>
        </w:rPr>
        <w:t>describes</w:t>
      </w:r>
      <w:r>
        <w:rPr>
          <w:color w:val="2D3740"/>
          <w:spacing w:val="-47"/>
          <w:w w:val="90"/>
        </w:rPr>
        <w:t xml:space="preserve"> </w:t>
      </w:r>
      <w:r>
        <w:rPr>
          <w:color w:val="2D3740"/>
          <w:spacing w:val="-4"/>
          <w:w w:val="90"/>
        </w:rPr>
        <w:t>atailoringshop</w:t>
      </w:r>
      <w:r>
        <w:rPr>
          <w:color w:val="2D3740"/>
          <w:spacing w:val="-50"/>
          <w:w w:val="90"/>
        </w:rPr>
        <w:t xml:space="preserve"> </w:t>
      </w:r>
      <w:r>
        <w:rPr>
          <w:color w:val="2D3740"/>
          <w:spacing w:val="-4"/>
          <w:w w:val="90"/>
        </w:rPr>
        <w:t>thatrecords</w:t>
      </w:r>
      <w:r>
        <w:rPr>
          <w:color w:val="2D3740"/>
          <w:spacing w:val="-47"/>
          <w:w w:val="90"/>
        </w:rPr>
        <w:t xml:space="preserve"> </w:t>
      </w:r>
      <w:r>
        <w:rPr>
          <w:color w:val="2D3740"/>
          <w:spacing w:val="-4"/>
          <w:w w:val="90"/>
        </w:rPr>
        <w:t>customer</w:t>
      </w:r>
      <w:r>
        <w:rPr>
          <w:color w:val="2D3740"/>
          <w:spacing w:val="-45"/>
          <w:w w:val="90"/>
        </w:rPr>
        <w:t xml:space="preserve"> </w:t>
      </w:r>
      <w:r>
        <w:rPr>
          <w:color w:val="2D3740"/>
          <w:spacing w:val="-4"/>
          <w:w w:val="90"/>
        </w:rPr>
        <w:t>orders</w:t>
      </w:r>
      <w:r>
        <w:rPr>
          <w:color w:val="2D3740"/>
          <w:spacing w:val="-47"/>
          <w:w w:val="90"/>
        </w:rPr>
        <w:t xml:space="preserve"> </w:t>
      </w:r>
      <w:r>
        <w:rPr>
          <w:color w:val="2D3740"/>
          <w:spacing w:val="-4"/>
          <w:w w:val="90"/>
        </w:rPr>
        <w:t>inanotebook</w:t>
      </w:r>
      <w:r>
        <w:rPr>
          <w:color w:val="2D3740"/>
          <w:spacing w:val="-4"/>
          <w:w w:val="90"/>
          <w:sz w:val="41"/>
        </w:rPr>
        <w:t>.</w:t>
      </w:r>
      <w:r>
        <w:rPr>
          <w:color w:val="2D3740"/>
          <w:spacing w:val="-29"/>
          <w:w w:val="90"/>
          <w:sz w:val="41"/>
        </w:rPr>
        <w:t xml:space="preserve"> </w:t>
      </w:r>
      <w:r>
        <w:rPr>
          <w:color w:val="2D3740"/>
          <w:spacing w:val="-4"/>
          <w:w w:val="90"/>
        </w:rPr>
        <w:t>Thereportedproblemisthatsomegarments</w:t>
      </w:r>
      <w:r>
        <w:rPr>
          <w:color w:val="2D3740"/>
          <w:spacing w:val="-47"/>
          <w:w w:val="90"/>
        </w:rPr>
        <w:t xml:space="preserve"> </w:t>
      </w:r>
      <w:r>
        <w:rPr>
          <w:color w:val="2D3740"/>
          <w:spacing w:val="-4"/>
          <w:w w:val="90"/>
        </w:rPr>
        <w:t xml:space="preserve">are </w:t>
      </w:r>
      <w:r>
        <w:rPr>
          <w:color w:val="2D3740"/>
          <w:spacing w:val="-2"/>
          <w:w w:val="90"/>
        </w:rPr>
        <w:t>notdeliveredbythe</w:t>
      </w:r>
      <w:r>
        <w:rPr>
          <w:color w:val="2D3740"/>
          <w:spacing w:val="-54"/>
          <w:w w:val="90"/>
        </w:rPr>
        <w:t xml:space="preserve"> </w:t>
      </w:r>
      <w:r>
        <w:rPr>
          <w:color w:val="2D3740"/>
          <w:spacing w:val="-2"/>
          <w:w w:val="90"/>
        </w:rPr>
        <w:t>promiseddate</w:t>
      </w:r>
      <w:r>
        <w:rPr>
          <w:color w:val="2D3740"/>
          <w:spacing w:val="-2"/>
          <w:w w:val="90"/>
          <w:sz w:val="41"/>
        </w:rPr>
        <w:t>,</w:t>
      </w:r>
      <w:r>
        <w:rPr>
          <w:color w:val="2D3740"/>
          <w:spacing w:val="-46"/>
          <w:w w:val="90"/>
          <w:sz w:val="41"/>
        </w:rPr>
        <w:t xml:space="preserve"> </w:t>
      </w:r>
      <w:r>
        <w:rPr>
          <w:color w:val="2D3740"/>
          <w:spacing w:val="-2"/>
          <w:w w:val="90"/>
        </w:rPr>
        <w:t>whichcanleadto</w:t>
      </w:r>
      <w:r>
        <w:rPr>
          <w:color w:val="2D3740"/>
          <w:spacing w:val="-52"/>
          <w:w w:val="90"/>
        </w:rPr>
        <w:t xml:space="preserve"> </w:t>
      </w:r>
      <w:r>
        <w:rPr>
          <w:color w:val="2D3740"/>
          <w:spacing w:val="-2"/>
          <w:w w:val="90"/>
        </w:rPr>
        <w:t>customerdissatisfaction</w:t>
      </w:r>
      <w:r>
        <w:rPr>
          <w:color w:val="2D3740"/>
          <w:spacing w:val="-2"/>
          <w:w w:val="90"/>
          <w:sz w:val="41"/>
        </w:rPr>
        <w:t>.</w:t>
      </w:r>
      <w:r>
        <w:rPr>
          <w:color w:val="2D3740"/>
          <w:spacing w:val="-24"/>
          <w:w w:val="90"/>
          <w:sz w:val="41"/>
        </w:rPr>
        <w:t xml:space="preserve"> </w:t>
      </w:r>
      <w:r>
        <w:rPr>
          <w:color w:val="2D3740"/>
          <w:spacing w:val="-2"/>
          <w:w w:val="90"/>
        </w:rPr>
        <w:t>Possible</w:t>
      </w:r>
      <w:r>
        <w:rPr>
          <w:color w:val="2D3740"/>
          <w:spacing w:val="-54"/>
          <w:w w:val="90"/>
        </w:rPr>
        <w:t xml:space="preserve"> </w:t>
      </w:r>
      <w:r>
        <w:rPr>
          <w:color w:val="2D3740"/>
          <w:spacing w:val="-2"/>
          <w:w w:val="90"/>
        </w:rPr>
        <w:t>contributingissues</w:t>
      </w:r>
      <w:r>
        <w:rPr>
          <w:color w:val="2D3740"/>
          <w:spacing w:val="-59"/>
          <w:w w:val="90"/>
        </w:rPr>
        <w:t xml:space="preserve"> </w:t>
      </w:r>
      <w:r>
        <w:rPr>
          <w:color w:val="2D3740"/>
          <w:spacing w:val="-2"/>
          <w:w w:val="90"/>
        </w:rPr>
        <w:t>reportedfor</w:t>
      </w:r>
      <w:r>
        <w:rPr>
          <w:color w:val="2D3740"/>
          <w:spacing w:val="-57"/>
          <w:w w:val="90"/>
        </w:rPr>
        <w:t xml:space="preserve"> </w:t>
      </w:r>
      <w:r>
        <w:rPr>
          <w:color w:val="2D3740"/>
          <w:spacing w:val="-2"/>
          <w:w w:val="90"/>
        </w:rPr>
        <w:t xml:space="preserve">this </w:t>
      </w:r>
      <w:r>
        <w:rPr>
          <w:color w:val="2D3740"/>
          <w:spacing w:val="-8"/>
          <w:w w:val="90"/>
        </w:rPr>
        <w:t>assignmentinclude</w:t>
      </w:r>
      <w:r>
        <w:rPr>
          <w:color w:val="2D3740"/>
          <w:spacing w:val="-44"/>
          <w:w w:val="90"/>
        </w:rPr>
        <w:t xml:space="preserve"> </w:t>
      </w:r>
      <w:r>
        <w:rPr>
          <w:color w:val="2D3740"/>
          <w:spacing w:val="-8"/>
          <w:w w:val="90"/>
        </w:rPr>
        <w:t>measurementerrors</w:t>
      </w:r>
      <w:r>
        <w:rPr>
          <w:color w:val="2D3740"/>
          <w:spacing w:val="-8"/>
          <w:w w:val="90"/>
          <w:sz w:val="41"/>
        </w:rPr>
        <w:t>,</w:t>
      </w:r>
      <w:r>
        <w:rPr>
          <w:color w:val="2D3740"/>
          <w:spacing w:val="-37"/>
          <w:w w:val="90"/>
          <w:sz w:val="41"/>
        </w:rPr>
        <w:t xml:space="preserve"> </w:t>
      </w:r>
      <w:r>
        <w:rPr>
          <w:color w:val="2D3740"/>
          <w:spacing w:val="-8"/>
          <w:w w:val="90"/>
        </w:rPr>
        <w:t>misunderstandings</w:t>
      </w:r>
      <w:r>
        <w:rPr>
          <w:color w:val="2D3740"/>
          <w:spacing w:val="-51"/>
          <w:w w:val="90"/>
        </w:rPr>
        <w:t xml:space="preserve"> </w:t>
      </w:r>
      <w:r>
        <w:rPr>
          <w:color w:val="2D3740"/>
          <w:spacing w:val="-8"/>
          <w:w w:val="90"/>
        </w:rPr>
        <w:t>aboutgarmentdesigns</w:t>
      </w:r>
      <w:r>
        <w:rPr>
          <w:color w:val="2D3740"/>
          <w:spacing w:val="-8"/>
          <w:w w:val="90"/>
          <w:sz w:val="41"/>
        </w:rPr>
        <w:t>,</w:t>
      </w:r>
      <w:r>
        <w:rPr>
          <w:color w:val="2D3740"/>
          <w:spacing w:val="-37"/>
          <w:w w:val="90"/>
          <w:sz w:val="41"/>
        </w:rPr>
        <w:t xml:space="preserve"> </w:t>
      </w:r>
      <w:r>
        <w:rPr>
          <w:color w:val="2D3740"/>
          <w:spacing w:val="-8"/>
          <w:w w:val="90"/>
        </w:rPr>
        <w:t>andcustomer</w:t>
      </w:r>
      <w:r>
        <w:rPr>
          <w:color w:val="2D3740"/>
          <w:spacing w:val="-8"/>
          <w:w w:val="90"/>
          <w:sz w:val="41"/>
        </w:rPr>
        <w:t>-</w:t>
      </w:r>
      <w:r>
        <w:rPr>
          <w:color w:val="2D3740"/>
          <w:spacing w:val="-8"/>
          <w:w w:val="90"/>
        </w:rPr>
        <w:t>requestedchanges</w:t>
      </w:r>
      <w:r>
        <w:rPr>
          <w:color w:val="2D3740"/>
          <w:spacing w:val="-51"/>
          <w:w w:val="90"/>
        </w:rPr>
        <w:t xml:space="preserve"> </w:t>
      </w:r>
      <w:r>
        <w:rPr>
          <w:color w:val="2D3740"/>
          <w:spacing w:val="-8"/>
          <w:w w:val="90"/>
        </w:rPr>
        <w:t>after</w:t>
      </w:r>
      <w:r>
        <w:rPr>
          <w:color w:val="2D3740"/>
          <w:spacing w:val="-49"/>
          <w:w w:val="90"/>
        </w:rPr>
        <w:t xml:space="preserve"> </w:t>
      </w:r>
      <w:r>
        <w:rPr>
          <w:color w:val="2D3740"/>
          <w:spacing w:val="-8"/>
          <w:w w:val="90"/>
        </w:rPr>
        <w:t xml:space="preserve">an </w:t>
      </w:r>
      <w:r>
        <w:rPr>
          <w:color w:val="2D3740"/>
          <w:spacing w:val="-4"/>
          <w:w w:val="90"/>
        </w:rPr>
        <w:t>orderisplaced</w:t>
      </w:r>
      <w:r>
        <w:rPr>
          <w:color w:val="2D3740"/>
          <w:spacing w:val="-4"/>
          <w:w w:val="90"/>
          <w:sz w:val="41"/>
        </w:rPr>
        <w:t xml:space="preserve">. </w:t>
      </w:r>
      <w:r>
        <w:rPr>
          <w:color w:val="2D3740"/>
          <w:spacing w:val="-4"/>
          <w:w w:val="90"/>
        </w:rPr>
        <w:t>These</w:t>
      </w:r>
      <w:r>
        <w:rPr>
          <w:color w:val="2D3740"/>
          <w:spacing w:val="-25"/>
          <w:w w:val="90"/>
        </w:rPr>
        <w:t xml:space="preserve"> </w:t>
      </w:r>
      <w:r>
        <w:rPr>
          <w:color w:val="2D3740"/>
          <w:spacing w:val="-4"/>
          <w:w w:val="90"/>
        </w:rPr>
        <w:t>causes</w:t>
      </w:r>
      <w:r>
        <w:rPr>
          <w:color w:val="2D3740"/>
          <w:spacing w:val="-35"/>
          <w:w w:val="90"/>
        </w:rPr>
        <w:t xml:space="preserve"> </w:t>
      </w:r>
      <w:r>
        <w:rPr>
          <w:color w:val="2D3740"/>
          <w:spacing w:val="-4"/>
          <w:w w:val="90"/>
        </w:rPr>
        <w:t>andtheirfrequencyhave</w:t>
      </w:r>
      <w:r>
        <w:rPr>
          <w:color w:val="2D3740"/>
          <w:spacing w:val="-25"/>
          <w:w w:val="90"/>
        </w:rPr>
        <w:t xml:space="preserve"> </w:t>
      </w:r>
      <w:r>
        <w:rPr>
          <w:color w:val="2D3740"/>
          <w:spacing w:val="-4"/>
          <w:w w:val="90"/>
        </w:rPr>
        <w:t>notyetbeenindependentlyverified</w:t>
      </w:r>
      <w:r>
        <w:rPr>
          <w:color w:val="2D3740"/>
          <w:spacing w:val="-4"/>
          <w:w w:val="90"/>
          <w:sz w:val="41"/>
        </w:rPr>
        <w:t>.</w:t>
      </w:r>
    </w:p>
    <w:p w14:paraId="781EBF2B">
      <w:pPr>
        <w:pStyle w:val="6"/>
        <w:tabs>
          <w:tab w:val="left" w:pos="5131"/>
        </w:tabs>
        <w:spacing w:before="388" w:line="312" w:lineRule="auto"/>
        <w:ind w:left="314" w:right="408"/>
        <w:rPr>
          <w:sz w:val="41"/>
        </w:rPr>
      </w:pPr>
      <w:r>
        <w:rPr>
          <w:color w:val="2D3740"/>
          <w:spacing w:val="-2"/>
          <w:w w:val="90"/>
        </w:rPr>
        <w:t>Theproposedfirststep</w:t>
      </w:r>
      <w:r>
        <w:rPr>
          <w:color w:val="2D3740"/>
          <w:spacing w:val="-54"/>
          <w:w w:val="90"/>
        </w:rPr>
        <w:t xml:space="preserve"> </w:t>
      </w:r>
      <w:r>
        <w:rPr>
          <w:color w:val="2D3740"/>
          <w:spacing w:val="-2"/>
          <w:w w:val="90"/>
        </w:rPr>
        <w:t>is</w:t>
      </w:r>
      <w:r>
        <w:rPr>
          <w:color w:val="2D3740"/>
          <w:spacing w:val="-52"/>
          <w:w w:val="90"/>
        </w:rPr>
        <w:t xml:space="preserve"> </w:t>
      </w:r>
      <w:r>
        <w:rPr>
          <w:color w:val="2D3740"/>
          <w:spacing w:val="-2"/>
          <w:w w:val="90"/>
        </w:rPr>
        <w:t>asimple</w:t>
      </w:r>
      <w:r>
        <w:rPr>
          <w:color w:val="2D3740"/>
          <w:spacing w:val="-45"/>
          <w:w w:val="90"/>
        </w:rPr>
        <w:t xml:space="preserve"> </w:t>
      </w:r>
      <w:r>
        <w:rPr>
          <w:color w:val="2D3740"/>
          <w:spacing w:val="-2"/>
          <w:w w:val="90"/>
        </w:rPr>
        <w:t>digital</w:t>
      </w:r>
      <w:r>
        <w:rPr>
          <w:color w:val="2D3740"/>
          <w:spacing w:val="-32"/>
          <w:w w:val="90"/>
        </w:rPr>
        <w:t xml:space="preserve"> </w:t>
      </w:r>
      <w:r>
        <w:rPr>
          <w:color w:val="2D3740"/>
          <w:spacing w:val="-2"/>
          <w:w w:val="90"/>
        </w:rPr>
        <w:t>order</w:t>
      </w:r>
      <w:r>
        <w:rPr>
          <w:color w:val="2D3740"/>
          <w:spacing w:val="-50"/>
          <w:w w:val="90"/>
        </w:rPr>
        <w:t xml:space="preserve"> </w:t>
      </w:r>
      <w:r>
        <w:rPr>
          <w:color w:val="2D3740"/>
          <w:spacing w:val="-2"/>
          <w:w w:val="90"/>
        </w:rPr>
        <w:t>tracker</w:t>
      </w:r>
      <w:r>
        <w:rPr>
          <w:color w:val="2D3740"/>
          <w:spacing w:val="-50"/>
          <w:w w:val="90"/>
        </w:rPr>
        <w:t xml:space="preserve"> </w:t>
      </w:r>
      <w:r>
        <w:rPr>
          <w:color w:val="2D3740"/>
          <w:spacing w:val="-2"/>
          <w:w w:val="90"/>
        </w:rPr>
        <w:t>inGoogle</w:t>
      </w:r>
      <w:r>
        <w:rPr>
          <w:color w:val="2D3740"/>
          <w:spacing w:val="-45"/>
          <w:w w:val="90"/>
        </w:rPr>
        <w:t xml:space="preserve"> </w:t>
      </w:r>
      <w:r>
        <w:rPr>
          <w:color w:val="2D3740"/>
          <w:spacing w:val="-2"/>
          <w:w w:val="90"/>
        </w:rPr>
        <w:t>SheetsorMicrosoftExcel</w:t>
      </w:r>
      <w:r>
        <w:rPr>
          <w:color w:val="2D3740"/>
          <w:spacing w:val="-2"/>
          <w:w w:val="90"/>
          <w:sz w:val="41"/>
        </w:rPr>
        <w:t>,</w:t>
      </w:r>
      <w:r>
        <w:rPr>
          <w:color w:val="2D3740"/>
          <w:spacing w:val="-38"/>
          <w:w w:val="90"/>
          <w:sz w:val="41"/>
        </w:rPr>
        <w:t xml:space="preserve"> </w:t>
      </w:r>
      <w:r>
        <w:rPr>
          <w:color w:val="2D3740"/>
          <w:spacing w:val="-2"/>
          <w:w w:val="90"/>
        </w:rPr>
        <w:t>pairedwithaconsistentorder</w:t>
      </w:r>
      <w:r>
        <w:rPr>
          <w:color w:val="2D3740"/>
          <w:spacing w:val="-2"/>
          <w:w w:val="90"/>
          <w:sz w:val="41"/>
        </w:rPr>
        <w:t>-</w:t>
      </w:r>
      <w:r>
        <w:rPr>
          <w:color w:val="2D3740"/>
          <w:spacing w:val="-2"/>
          <w:w w:val="90"/>
        </w:rPr>
        <w:t>intake</w:t>
      </w:r>
      <w:r>
        <w:rPr>
          <w:color w:val="2D3740"/>
          <w:spacing w:val="-2"/>
          <w:w w:val="90"/>
          <w:sz w:val="41"/>
        </w:rPr>
        <w:t xml:space="preserve">, </w:t>
      </w:r>
      <w:r>
        <w:rPr>
          <w:color w:val="2D3740"/>
          <w:spacing w:val="-2"/>
          <w:w w:val="90"/>
        </w:rPr>
        <w:t>confirmation</w:t>
      </w:r>
      <w:r>
        <w:rPr>
          <w:color w:val="2D3740"/>
          <w:spacing w:val="-2"/>
          <w:w w:val="90"/>
          <w:sz w:val="41"/>
        </w:rPr>
        <w:t>,</w:t>
      </w:r>
      <w:r>
        <w:rPr>
          <w:color w:val="2D3740"/>
          <w:spacing w:val="-21"/>
          <w:w w:val="90"/>
          <w:sz w:val="41"/>
        </w:rPr>
        <w:t xml:space="preserve"> </w:t>
      </w:r>
      <w:r>
        <w:rPr>
          <w:color w:val="2D3740"/>
          <w:spacing w:val="-2"/>
          <w:w w:val="90"/>
        </w:rPr>
        <w:t>change</w:t>
      </w:r>
      <w:r>
        <w:rPr>
          <w:color w:val="2D3740"/>
          <w:spacing w:val="-2"/>
          <w:w w:val="90"/>
          <w:sz w:val="41"/>
        </w:rPr>
        <w:t>-</w:t>
      </w:r>
      <w:r>
        <w:rPr>
          <w:color w:val="2D3740"/>
          <w:spacing w:val="-2"/>
          <w:w w:val="90"/>
        </w:rPr>
        <w:t>recording</w:t>
      </w:r>
      <w:r>
        <w:rPr>
          <w:color w:val="2D3740"/>
          <w:spacing w:val="-2"/>
          <w:w w:val="90"/>
          <w:sz w:val="41"/>
        </w:rPr>
        <w:t>,</w:t>
      </w:r>
      <w:r>
        <w:rPr>
          <w:color w:val="2D3740"/>
          <w:spacing w:val="-21"/>
          <w:w w:val="90"/>
          <w:sz w:val="41"/>
        </w:rPr>
        <w:t xml:space="preserve"> </w:t>
      </w:r>
      <w:r>
        <w:rPr>
          <w:color w:val="2D3740"/>
          <w:spacing w:val="-2"/>
          <w:w w:val="90"/>
        </w:rPr>
        <w:t>andfinal</w:t>
      </w:r>
      <w:r>
        <w:rPr>
          <w:color w:val="2D3740"/>
          <w:spacing w:val="-59"/>
          <w:w w:val="90"/>
        </w:rPr>
        <w:t xml:space="preserve"> </w:t>
      </w:r>
      <w:r>
        <w:rPr>
          <w:color w:val="2D3740"/>
          <w:spacing w:val="-2"/>
          <w:w w:val="90"/>
        </w:rPr>
        <w:t>quality</w:t>
      </w:r>
      <w:r>
        <w:rPr>
          <w:color w:val="2D3740"/>
          <w:spacing w:val="-2"/>
          <w:w w:val="90"/>
          <w:sz w:val="41"/>
        </w:rPr>
        <w:t>-</w:t>
      </w:r>
      <w:r>
        <w:rPr>
          <w:color w:val="2D3740"/>
          <w:spacing w:val="-2"/>
          <w:w w:val="90"/>
        </w:rPr>
        <w:t>check</w:t>
      </w:r>
      <w:r>
        <w:rPr>
          <w:color w:val="2D3740"/>
          <w:spacing w:val="-58"/>
          <w:w w:val="90"/>
        </w:rPr>
        <w:t xml:space="preserve"> </w:t>
      </w:r>
      <w:r>
        <w:rPr>
          <w:color w:val="2D3740"/>
          <w:spacing w:val="-2"/>
          <w:w w:val="90"/>
        </w:rPr>
        <w:t>process</w:t>
      </w:r>
      <w:r>
        <w:rPr>
          <w:color w:val="2D3740"/>
          <w:spacing w:val="-2"/>
          <w:w w:val="90"/>
          <w:sz w:val="41"/>
        </w:rPr>
        <w:t>.</w:t>
      </w:r>
      <w:r>
        <w:rPr>
          <w:color w:val="2D3740"/>
          <w:spacing w:val="-19"/>
          <w:w w:val="90"/>
          <w:sz w:val="41"/>
        </w:rPr>
        <w:t xml:space="preserve"> </w:t>
      </w:r>
      <w:r>
        <w:rPr>
          <w:color w:val="2D3740"/>
          <w:spacing w:val="-2"/>
          <w:w w:val="90"/>
        </w:rPr>
        <w:t>This</w:t>
      </w:r>
      <w:r>
        <w:rPr>
          <w:color w:val="2D3740"/>
          <w:spacing w:val="-56"/>
          <w:w w:val="90"/>
        </w:rPr>
        <w:t xml:space="preserve"> </w:t>
      </w:r>
      <w:r>
        <w:rPr>
          <w:color w:val="2D3740"/>
          <w:spacing w:val="-2"/>
          <w:w w:val="90"/>
        </w:rPr>
        <w:t>is</w:t>
      </w:r>
      <w:r>
        <w:rPr>
          <w:color w:val="2D3740"/>
          <w:spacing w:val="-56"/>
          <w:w w:val="90"/>
        </w:rPr>
        <w:t xml:space="preserve"> </w:t>
      </w:r>
      <w:r>
        <w:rPr>
          <w:color w:val="2D3740"/>
          <w:spacing w:val="-2"/>
          <w:w w:val="90"/>
        </w:rPr>
        <w:t>alow</w:t>
      </w:r>
      <w:r>
        <w:rPr>
          <w:color w:val="2D3740"/>
          <w:spacing w:val="-2"/>
          <w:w w:val="90"/>
          <w:sz w:val="41"/>
        </w:rPr>
        <w:t>-</w:t>
      </w:r>
      <w:r>
        <w:rPr>
          <w:color w:val="2D3740"/>
          <w:spacing w:val="-2"/>
          <w:w w:val="90"/>
        </w:rPr>
        <w:t>complexityoptionto</w:t>
      </w:r>
      <w:r>
        <w:rPr>
          <w:color w:val="2D3740"/>
          <w:spacing w:val="-48"/>
          <w:w w:val="90"/>
        </w:rPr>
        <w:t xml:space="preserve"> </w:t>
      </w:r>
      <w:r>
        <w:rPr>
          <w:color w:val="2D3740"/>
          <w:spacing w:val="-2"/>
          <w:w w:val="90"/>
        </w:rPr>
        <w:t xml:space="preserve">pilotbeforeconsidering </w:t>
      </w:r>
      <w:r>
        <w:rPr>
          <w:color w:val="2D3740"/>
          <w:spacing w:val="-4"/>
          <w:w w:val="95"/>
        </w:rPr>
        <w:t>customsoftware</w:t>
      </w:r>
      <w:r>
        <w:rPr>
          <w:color w:val="2D3740"/>
          <w:spacing w:val="-4"/>
          <w:w w:val="95"/>
          <w:sz w:val="41"/>
        </w:rPr>
        <w:t>.</w:t>
      </w:r>
      <w:r>
        <w:rPr>
          <w:color w:val="2D3740"/>
          <w:spacing w:val="-31"/>
          <w:w w:val="95"/>
          <w:sz w:val="41"/>
        </w:rPr>
        <w:t xml:space="preserve"> </w:t>
      </w:r>
      <w:r>
        <w:rPr>
          <w:color w:val="2D3740"/>
          <w:spacing w:val="-4"/>
          <w:w w:val="95"/>
        </w:rPr>
        <w:t>The</w:t>
      </w:r>
      <w:r>
        <w:rPr>
          <w:color w:val="2D3740"/>
          <w:spacing w:val="-59"/>
          <w:w w:val="95"/>
        </w:rPr>
        <w:t xml:space="preserve"> </w:t>
      </w:r>
      <w:r>
        <w:rPr>
          <w:color w:val="2D3740"/>
          <w:spacing w:val="-4"/>
          <w:w w:val="95"/>
        </w:rPr>
        <w:t>owner</w:t>
      </w:r>
      <w:r>
        <w:rPr>
          <w:color w:val="2D3740"/>
          <w:spacing w:val="-4"/>
          <w:w w:val="95"/>
          <w:sz w:val="40"/>
        </w:rPr>
        <w:t>’</w:t>
      </w:r>
      <w:r>
        <w:rPr>
          <w:color w:val="2D3740"/>
          <w:sz w:val="40"/>
        </w:rPr>
        <w:tab/>
      </w:r>
      <w:r>
        <w:rPr>
          <w:color w:val="2D3740"/>
          <w:spacing w:val="-4"/>
          <w:w w:val="90"/>
        </w:rPr>
        <w:t>spreferences</w:t>
      </w:r>
      <w:r>
        <w:rPr>
          <w:color w:val="2D3740"/>
          <w:spacing w:val="-4"/>
          <w:w w:val="90"/>
          <w:sz w:val="41"/>
        </w:rPr>
        <w:t>,</w:t>
      </w:r>
      <w:r>
        <w:rPr>
          <w:color w:val="2D3740"/>
          <w:spacing w:val="-24"/>
          <w:w w:val="90"/>
          <w:sz w:val="41"/>
        </w:rPr>
        <w:t xml:space="preserve"> </w:t>
      </w:r>
      <w:r>
        <w:rPr>
          <w:color w:val="2D3740"/>
          <w:spacing w:val="-4"/>
          <w:w w:val="90"/>
        </w:rPr>
        <w:t>device</w:t>
      </w:r>
      <w:r>
        <w:rPr>
          <w:color w:val="2D3740"/>
          <w:spacing w:val="-52"/>
          <w:w w:val="90"/>
        </w:rPr>
        <w:t xml:space="preserve"> </w:t>
      </w:r>
      <w:r>
        <w:rPr>
          <w:color w:val="2D3740"/>
          <w:spacing w:val="-4"/>
          <w:w w:val="90"/>
        </w:rPr>
        <w:t>access</w:t>
      </w:r>
      <w:r>
        <w:rPr>
          <w:color w:val="2D3740"/>
          <w:spacing w:val="-4"/>
          <w:w w:val="90"/>
          <w:sz w:val="41"/>
        </w:rPr>
        <w:t>,</w:t>
      </w:r>
      <w:r>
        <w:rPr>
          <w:color w:val="2D3740"/>
          <w:spacing w:val="-24"/>
          <w:w w:val="90"/>
          <w:sz w:val="41"/>
        </w:rPr>
        <w:t xml:space="preserve"> </w:t>
      </w:r>
      <w:r>
        <w:rPr>
          <w:color w:val="2D3740"/>
          <w:spacing w:val="-4"/>
          <w:w w:val="90"/>
        </w:rPr>
        <w:t>internetavailability</w:t>
      </w:r>
      <w:r>
        <w:rPr>
          <w:color w:val="2D3740"/>
          <w:spacing w:val="-4"/>
          <w:w w:val="90"/>
          <w:sz w:val="41"/>
        </w:rPr>
        <w:t>,</w:t>
      </w:r>
      <w:r>
        <w:rPr>
          <w:color w:val="2D3740"/>
          <w:spacing w:val="-24"/>
          <w:w w:val="90"/>
          <w:sz w:val="41"/>
        </w:rPr>
        <w:t xml:space="preserve"> </w:t>
      </w:r>
      <w:r>
        <w:rPr>
          <w:color w:val="2D3740"/>
          <w:spacing w:val="-4"/>
          <w:w w:val="90"/>
        </w:rPr>
        <w:t>andactual</w:t>
      </w:r>
      <w:r>
        <w:rPr>
          <w:color w:val="2D3740"/>
          <w:spacing w:val="-61"/>
          <w:w w:val="90"/>
        </w:rPr>
        <w:t xml:space="preserve"> </w:t>
      </w:r>
      <w:r>
        <w:rPr>
          <w:color w:val="2D3740"/>
          <w:spacing w:val="-4"/>
          <w:w w:val="90"/>
        </w:rPr>
        <w:t>workflowmustbe</w:t>
      </w:r>
      <w:r>
        <w:rPr>
          <w:color w:val="2D3740"/>
          <w:spacing w:val="-52"/>
          <w:w w:val="90"/>
        </w:rPr>
        <w:t xml:space="preserve"> </w:t>
      </w:r>
      <w:r>
        <w:rPr>
          <w:color w:val="2D3740"/>
          <w:spacing w:val="-4"/>
          <w:w w:val="90"/>
        </w:rPr>
        <w:t xml:space="preserve">confirmedbefore </w:t>
      </w:r>
      <w:r>
        <w:rPr>
          <w:color w:val="2D3740"/>
          <w:spacing w:val="-12"/>
        </w:rPr>
        <w:t>implementation</w:t>
      </w:r>
      <w:r>
        <w:rPr>
          <w:color w:val="2D3740"/>
          <w:spacing w:val="-12"/>
          <w:sz w:val="41"/>
        </w:rPr>
        <w:t>.</w:t>
      </w:r>
    </w:p>
    <w:p w14:paraId="06BF2689">
      <w:pPr>
        <w:pStyle w:val="3"/>
        <w:spacing w:before="404"/>
      </w:pPr>
      <w:r>
        <w:rPr>
          <w:color w:val="215B80"/>
          <w:w w:val="85"/>
        </w:rPr>
        <w:t>Documentstatus</w:t>
      </w:r>
      <w:r>
        <w:rPr>
          <w:color w:val="215B80"/>
          <w:spacing w:val="-54"/>
          <w:w w:val="85"/>
        </w:rPr>
        <w:t xml:space="preserve"> </w:t>
      </w:r>
      <w:r>
        <w:rPr>
          <w:color w:val="215B80"/>
          <w:w w:val="85"/>
        </w:rPr>
        <w:t>andevidence</w:t>
      </w:r>
      <w:r>
        <w:rPr>
          <w:color w:val="215B80"/>
          <w:spacing w:val="-58"/>
          <w:w w:val="85"/>
        </w:rPr>
        <w:t xml:space="preserve"> </w:t>
      </w:r>
      <w:r>
        <w:rPr>
          <w:color w:val="215B80"/>
          <w:spacing w:val="-2"/>
          <w:w w:val="85"/>
        </w:rPr>
        <w:t>rules</w:t>
      </w:r>
    </w:p>
    <w:p w14:paraId="51762D2B">
      <w:pPr>
        <w:pStyle w:val="10"/>
        <w:numPr>
          <w:ilvl w:val="0"/>
          <w:numId w:val="1"/>
        </w:numPr>
        <w:tabs>
          <w:tab w:val="left" w:pos="1034"/>
        </w:tabs>
        <w:spacing w:before="189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spacing w:val="-4"/>
          <w:w w:val="90"/>
          <w:sz w:val="42"/>
        </w:rPr>
        <w:t>Reportedinformation</w:t>
      </w:r>
      <w:r>
        <w:rPr>
          <w:color w:val="2D3740"/>
          <w:spacing w:val="-4"/>
          <w:w w:val="90"/>
          <w:sz w:val="41"/>
        </w:rPr>
        <w:t>:</w:t>
      </w:r>
      <w:r>
        <w:rPr>
          <w:color w:val="2D3740"/>
          <w:spacing w:val="5"/>
          <w:sz w:val="41"/>
        </w:rPr>
        <w:t xml:space="preserve"> </w:t>
      </w:r>
      <w:r>
        <w:rPr>
          <w:color w:val="2D3740"/>
          <w:spacing w:val="-4"/>
          <w:w w:val="90"/>
          <w:sz w:val="42"/>
        </w:rPr>
        <w:t>suppliedintheassignmentdraft</w:t>
      </w:r>
      <w:r>
        <w:rPr>
          <w:color w:val="2D3740"/>
          <w:spacing w:val="-4"/>
          <w:w w:val="90"/>
          <w:sz w:val="41"/>
        </w:rPr>
        <w:t>;</w:t>
      </w:r>
      <w:r>
        <w:rPr>
          <w:color w:val="2D3740"/>
          <w:spacing w:val="-7"/>
          <w:sz w:val="41"/>
        </w:rPr>
        <w:t xml:space="preserve"> </w:t>
      </w:r>
      <w:r>
        <w:rPr>
          <w:color w:val="2D3740"/>
          <w:spacing w:val="-4"/>
          <w:w w:val="90"/>
          <w:sz w:val="42"/>
        </w:rPr>
        <w:t>notindependently</w:t>
      </w:r>
      <w:r>
        <w:rPr>
          <w:color w:val="2D3740"/>
          <w:spacing w:val="-45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verified</w:t>
      </w:r>
      <w:r>
        <w:rPr>
          <w:color w:val="2D3740"/>
          <w:spacing w:val="-4"/>
          <w:w w:val="90"/>
          <w:sz w:val="41"/>
        </w:rPr>
        <w:t>.</w:t>
      </w:r>
    </w:p>
    <w:p w14:paraId="117A2353">
      <w:pPr>
        <w:pStyle w:val="10"/>
        <w:numPr>
          <w:ilvl w:val="0"/>
          <w:numId w:val="1"/>
        </w:numPr>
        <w:tabs>
          <w:tab w:val="left" w:pos="1034"/>
        </w:tabs>
        <w:spacing w:before="137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spacing w:val="-6"/>
          <w:w w:val="90"/>
          <w:sz w:val="42"/>
        </w:rPr>
        <w:t>Proposedprocessorcriteria</w:t>
      </w:r>
      <w:r>
        <w:rPr>
          <w:color w:val="2D3740"/>
          <w:spacing w:val="-6"/>
          <w:w w:val="90"/>
          <w:sz w:val="41"/>
        </w:rPr>
        <w:t>:</w:t>
      </w:r>
      <w:r>
        <w:rPr>
          <w:color w:val="2D3740"/>
          <w:spacing w:val="-13"/>
          <w:sz w:val="41"/>
        </w:rPr>
        <w:t xml:space="preserve"> </w:t>
      </w:r>
      <w:r>
        <w:rPr>
          <w:color w:val="2D3740"/>
          <w:spacing w:val="-6"/>
          <w:w w:val="90"/>
          <w:sz w:val="42"/>
        </w:rPr>
        <w:t>recommendations</w:t>
      </w:r>
      <w:r>
        <w:rPr>
          <w:color w:val="2D3740"/>
          <w:spacing w:val="-45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for</w:t>
      </w:r>
      <w:r>
        <w:rPr>
          <w:color w:val="2D3740"/>
          <w:spacing w:val="-43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discussionwiththe</w:t>
      </w:r>
      <w:r>
        <w:rPr>
          <w:color w:val="2D3740"/>
          <w:spacing w:val="-37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owner</w:t>
      </w:r>
      <w:r>
        <w:rPr>
          <w:color w:val="2D3740"/>
          <w:spacing w:val="-6"/>
          <w:w w:val="90"/>
          <w:sz w:val="41"/>
        </w:rPr>
        <w:t>,</w:t>
      </w:r>
      <w:r>
        <w:rPr>
          <w:color w:val="2D3740"/>
          <w:spacing w:val="-15"/>
          <w:sz w:val="41"/>
        </w:rPr>
        <w:t xml:space="preserve"> </w:t>
      </w:r>
      <w:r>
        <w:rPr>
          <w:color w:val="2D3740"/>
          <w:spacing w:val="-6"/>
          <w:w w:val="90"/>
          <w:sz w:val="42"/>
        </w:rPr>
        <w:t>notclaims</w:t>
      </w:r>
      <w:r>
        <w:rPr>
          <w:color w:val="2D3740"/>
          <w:spacing w:val="-45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aboutcurrentpractice</w:t>
      </w:r>
      <w:r>
        <w:rPr>
          <w:color w:val="2D3740"/>
          <w:spacing w:val="-6"/>
          <w:w w:val="90"/>
          <w:sz w:val="41"/>
        </w:rPr>
        <w:t>.</w:t>
      </w:r>
    </w:p>
    <w:p w14:paraId="2B2D8DED">
      <w:pPr>
        <w:pStyle w:val="10"/>
        <w:numPr>
          <w:ilvl w:val="0"/>
          <w:numId w:val="1"/>
        </w:numPr>
        <w:tabs>
          <w:tab w:val="left" w:pos="1034"/>
        </w:tabs>
        <w:spacing w:before="157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spacing w:val="-6"/>
          <w:w w:val="90"/>
          <w:sz w:val="42"/>
        </w:rPr>
        <w:t>Samplerecord</w:t>
      </w:r>
      <w:r>
        <w:rPr>
          <w:color w:val="2D3740"/>
          <w:spacing w:val="-6"/>
          <w:w w:val="90"/>
          <w:sz w:val="41"/>
        </w:rPr>
        <w:t>:</w:t>
      </w:r>
      <w:r>
        <w:rPr>
          <w:color w:val="2D3740"/>
          <w:spacing w:val="-24"/>
          <w:w w:val="90"/>
          <w:sz w:val="41"/>
        </w:rPr>
        <w:t xml:space="preserve"> </w:t>
      </w:r>
      <w:r>
        <w:rPr>
          <w:color w:val="2D3740"/>
          <w:spacing w:val="-6"/>
          <w:w w:val="90"/>
          <w:sz w:val="42"/>
        </w:rPr>
        <w:t>illustrativeonly</w:t>
      </w:r>
      <w:r>
        <w:rPr>
          <w:color w:val="2D3740"/>
          <w:spacing w:val="-6"/>
          <w:w w:val="90"/>
          <w:sz w:val="41"/>
        </w:rPr>
        <w:t>;</w:t>
      </w:r>
      <w:r>
        <w:rPr>
          <w:color w:val="2D3740"/>
          <w:spacing w:val="-31"/>
          <w:w w:val="90"/>
          <w:sz w:val="41"/>
        </w:rPr>
        <w:t xml:space="preserve"> </w:t>
      </w:r>
      <w:r>
        <w:rPr>
          <w:color w:val="2D3740"/>
          <w:spacing w:val="-6"/>
          <w:w w:val="90"/>
          <w:sz w:val="42"/>
        </w:rPr>
        <w:t>never</w:t>
      </w:r>
      <w:r>
        <w:rPr>
          <w:color w:val="2D3740"/>
          <w:spacing w:val="-56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areal</w:t>
      </w:r>
      <w:r>
        <w:rPr>
          <w:color w:val="2D3740"/>
          <w:spacing w:val="-62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customer</w:t>
      </w:r>
      <w:r>
        <w:rPr>
          <w:color w:val="2D3740"/>
          <w:spacing w:val="-56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order</w:t>
      </w:r>
      <w:r>
        <w:rPr>
          <w:color w:val="2D3740"/>
          <w:spacing w:val="-6"/>
          <w:w w:val="90"/>
          <w:sz w:val="41"/>
        </w:rPr>
        <w:t>.</w:t>
      </w:r>
    </w:p>
    <w:p w14:paraId="2AB306F4">
      <w:pPr>
        <w:pStyle w:val="10"/>
        <w:numPr>
          <w:ilvl w:val="0"/>
          <w:numId w:val="1"/>
        </w:numPr>
        <w:tabs>
          <w:tab w:val="left" w:pos="1034"/>
        </w:tabs>
        <w:spacing w:before="136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spacing w:val="-4"/>
          <w:w w:val="90"/>
          <w:sz w:val="42"/>
        </w:rPr>
        <w:t>To</w:t>
      </w:r>
      <w:r>
        <w:rPr>
          <w:color w:val="2D3740"/>
          <w:spacing w:val="-49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confirm</w:t>
      </w:r>
      <w:r>
        <w:rPr>
          <w:color w:val="2D3740"/>
          <w:spacing w:val="-4"/>
          <w:w w:val="90"/>
          <w:sz w:val="41"/>
        </w:rPr>
        <w:t>:</w:t>
      </w:r>
      <w:r>
        <w:rPr>
          <w:color w:val="2D3740"/>
          <w:spacing w:val="-21"/>
          <w:w w:val="90"/>
          <w:sz w:val="41"/>
        </w:rPr>
        <w:t xml:space="preserve"> </w:t>
      </w:r>
      <w:r>
        <w:rPr>
          <w:color w:val="2D3740"/>
          <w:spacing w:val="-4"/>
          <w:w w:val="90"/>
          <w:sz w:val="42"/>
        </w:rPr>
        <w:t>requires</w:t>
      </w:r>
      <w:r>
        <w:rPr>
          <w:color w:val="2D3740"/>
          <w:spacing w:val="-57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owner</w:t>
      </w:r>
      <w:r>
        <w:rPr>
          <w:color w:val="2D3740"/>
          <w:spacing w:val="-55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interview</w:t>
      </w:r>
      <w:r>
        <w:rPr>
          <w:color w:val="2D3740"/>
          <w:spacing w:val="-4"/>
          <w:w w:val="90"/>
          <w:sz w:val="41"/>
        </w:rPr>
        <w:t>,</w:t>
      </w:r>
      <w:r>
        <w:rPr>
          <w:color w:val="2D3740"/>
          <w:spacing w:val="-23"/>
          <w:w w:val="90"/>
          <w:sz w:val="41"/>
        </w:rPr>
        <w:t xml:space="preserve"> </w:t>
      </w:r>
      <w:r>
        <w:rPr>
          <w:color w:val="2D3740"/>
          <w:spacing w:val="-4"/>
          <w:w w:val="90"/>
          <w:sz w:val="42"/>
        </w:rPr>
        <w:t>directobservation</w:t>
      </w:r>
      <w:r>
        <w:rPr>
          <w:color w:val="2D3740"/>
          <w:spacing w:val="-4"/>
          <w:w w:val="90"/>
          <w:sz w:val="41"/>
        </w:rPr>
        <w:t>,</w:t>
      </w:r>
      <w:r>
        <w:rPr>
          <w:color w:val="2D3740"/>
          <w:spacing w:val="-44"/>
          <w:w w:val="90"/>
          <w:sz w:val="41"/>
        </w:rPr>
        <w:t xml:space="preserve"> </w:t>
      </w:r>
      <w:r>
        <w:rPr>
          <w:color w:val="2D3740"/>
          <w:spacing w:val="-4"/>
          <w:w w:val="90"/>
          <w:sz w:val="42"/>
        </w:rPr>
        <w:t>orpermission</w:t>
      </w:r>
      <w:r>
        <w:rPr>
          <w:color w:val="2D3740"/>
          <w:spacing w:val="-4"/>
          <w:w w:val="90"/>
          <w:sz w:val="41"/>
        </w:rPr>
        <w:t>-</w:t>
      </w:r>
      <w:r>
        <w:rPr>
          <w:color w:val="2D3740"/>
          <w:spacing w:val="-4"/>
          <w:w w:val="90"/>
          <w:sz w:val="42"/>
        </w:rPr>
        <w:t>basedevidence</w:t>
      </w:r>
      <w:r>
        <w:rPr>
          <w:color w:val="2D3740"/>
          <w:spacing w:val="-4"/>
          <w:w w:val="90"/>
          <w:sz w:val="41"/>
        </w:rPr>
        <w:t>.</w:t>
      </w:r>
    </w:p>
    <w:p w14:paraId="78CCF7DA">
      <w:pPr>
        <w:pStyle w:val="10"/>
        <w:numPr>
          <w:ilvl w:val="0"/>
          <w:numId w:val="1"/>
        </w:numPr>
        <w:tabs>
          <w:tab w:val="left" w:pos="1034"/>
        </w:tabs>
        <w:spacing w:before="137" w:after="0" w:line="240" w:lineRule="auto"/>
        <w:ind w:left="1034" w:right="0" w:hanging="720"/>
        <w:jc w:val="left"/>
        <w:rPr>
          <w:sz w:val="42"/>
        </w:rPr>
      </w:pPr>
      <w:r>
        <w:rPr>
          <w:color w:val="2D3740"/>
          <w:spacing w:val="-8"/>
          <w:w w:val="90"/>
          <w:sz w:val="42"/>
        </w:rPr>
        <w:t>Protectprivacy</w:t>
      </w:r>
      <w:r>
        <w:rPr>
          <w:color w:val="2D3740"/>
          <w:spacing w:val="-8"/>
          <w:w w:val="90"/>
          <w:sz w:val="41"/>
        </w:rPr>
        <w:t>:</w:t>
      </w:r>
      <w:r>
        <w:rPr>
          <w:color w:val="2D3740"/>
          <w:spacing w:val="-24"/>
          <w:w w:val="90"/>
          <w:sz w:val="41"/>
        </w:rPr>
        <w:t xml:space="preserve"> </w:t>
      </w:r>
      <w:r>
        <w:rPr>
          <w:color w:val="2D3740"/>
          <w:spacing w:val="-8"/>
          <w:w w:val="90"/>
          <w:sz w:val="42"/>
        </w:rPr>
        <w:t>donotinclude</w:t>
      </w:r>
      <w:r>
        <w:rPr>
          <w:color w:val="2D3740"/>
          <w:spacing w:val="-34"/>
          <w:w w:val="90"/>
          <w:sz w:val="42"/>
        </w:rPr>
        <w:t xml:space="preserve"> </w:t>
      </w:r>
      <w:r>
        <w:rPr>
          <w:color w:val="2D3740"/>
          <w:spacing w:val="-8"/>
          <w:w w:val="90"/>
          <w:sz w:val="42"/>
        </w:rPr>
        <w:t>customernames</w:t>
      </w:r>
      <w:r>
        <w:rPr>
          <w:color w:val="2D3740"/>
          <w:spacing w:val="-8"/>
          <w:w w:val="90"/>
          <w:sz w:val="41"/>
        </w:rPr>
        <w:t>,</w:t>
      </w:r>
      <w:r>
        <w:rPr>
          <w:color w:val="2D3740"/>
          <w:spacing w:val="-11"/>
          <w:sz w:val="41"/>
        </w:rPr>
        <w:t xml:space="preserve"> </w:t>
      </w:r>
      <w:r>
        <w:rPr>
          <w:color w:val="2D3740"/>
          <w:spacing w:val="-8"/>
          <w:w w:val="90"/>
          <w:sz w:val="42"/>
        </w:rPr>
        <w:t>phone</w:t>
      </w:r>
      <w:r>
        <w:rPr>
          <w:color w:val="2D3740"/>
          <w:spacing w:val="-34"/>
          <w:w w:val="90"/>
          <w:sz w:val="42"/>
        </w:rPr>
        <w:t xml:space="preserve"> </w:t>
      </w:r>
      <w:r>
        <w:rPr>
          <w:color w:val="2D3740"/>
          <w:spacing w:val="-8"/>
          <w:w w:val="90"/>
          <w:sz w:val="42"/>
        </w:rPr>
        <w:t>numbers</w:t>
      </w:r>
      <w:r>
        <w:rPr>
          <w:color w:val="2D3740"/>
          <w:spacing w:val="-8"/>
          <w:w w:val="90"/>
          <w:sz w:val="41"/>
        </w:rPr>
        <w:t>,</w:t>
      </w:r>
      <w:r>
        <w:rPr>
          <w:color w:val="2D3740"/>
          <w:spacing w:val="-10"/>
          <w:sz w:val="41"/>
        </w:rPr>
        <w:t xml:space="preserve"> </w:t>
      </w:r>
      <w:r>
        <w:rPr>
          <w:color w:val="2D3740"/>
          <w:spacing w:val="-8"/>
          <w:w w:val="90"/>
          <w:sz w:val="42"/>
        </w:rPr>
        <w:t>measurements</w:t>
      </w:r>
      <w:r>
        <w:rPr>
          <w:color w:val="2D3740"/>
          <w:spacing w:val="-8"/>
          <w:w w:val="90"/>
          <w:sz w:val="41"/>
        </w:rPr>
        <w:t>,</w:t>
      </w:r>
      <w:r>
        <w:rPr>
          <w:color w:val="2D3740"/>
          <w:spacing w:val="-27"/>
          <w:w w:val="90"/>
          <w:sz w:val="41"/>
        </w:rPr>
        <w:t xml:space="preserve"> </w:t>
      </w:r>
      <w:r>
        <w:rPr>
          <w:color w:val="2D3740"/>
          <w:spacing w:val="-8"/>
          <w:w w:val="90"/>
          <w:sz w:val="42"/>
        </w:rPr>
        <w:t>paymentdetails</w:t>
      </w:r>
      <w:r>
        <w:rPr>
          <w:color w:val="2D3740"/>
          <w:spacing w:val="-8"/>
          <w:w w:val="90"/>
          <w:sz w:val="41"/>
        </w:rPr>
        <w:t>,</w:t>
      </w:r>
      <w:r>
        <w:rPr>
          <w:color w:val="2D3740"/>
          <w:spacing w:val="-26"/>
          <w:w w:val="90"/>
          <w:sz w:val="41"/>
        </w:rPr>
        <w:t xml:space="preserve"> </w:t>
      </w:r>
      <w:r>
        <w:rPr>
          <w:color w:val="2D3740"/>
          <w:spacing w:val="-8"/>
          <w:w w:val="90"/>
          <w:sz w:val="42"/>
        </w:rPr>
        <w:t>oridentifiable</w:t>
      </w:r>
      <w:r>
        <w:rPr>
          <w:color w:val="2D3740"/>
          <w:spacing w:val="-34"/>
          <w:w w:val="90"/>
          <w:sz w:val="42"/>
        </w:rPr>
        <w:t xml:space="preserve"> </w:t>
      </w:r>
      <w:r>
        <w:rPr>
          <w:color w:val="2D3740"/>
          <w:spacing w:val="-8"/>
          <w:w w:val="90"/>
          <w:sz w:val="42"/>
        </w:rPr>
        <w:t>records</w:t>
      </w:r>
    </w:p>
    <w:p w14:paraId="3E289D37">
      <w:pPr>
        <w:pStyle w:val="6"/>
        <w:spacing w:before="157"/>
        <w:ind w:left="1034"/>
        <w:rPr>
          <w:sz w:val="41"/>
        </w:rPr>
      </w:pPr>
      <w:r>
        <w:rPr>
          <w:color w:val="2D3740"/>
          <w:spacing w:val="-2"/>
          <w:w w:val="90"/>
        </w:rPr>
        <w:t>withoutavalidneedandappropriatepermission</w:t>
      </w:r>
      <w:r>
        <w:rPr>
          <w:color w:val="2D3740"/>
          <w:spacing w:val="-2"/>
          <w:w w:val="90"/>
          <w:sz w:val="41"/>
        </w:rPr>
        <w:t>.</w:t>
      </w:r>
    </w:p>
    <w:p w14:paraId="67E6FD67">
      <w:pPr>
        <w:pStyle w:val="6"/>
        <w:rPr>
          <w:sz w:val="40"/>
        </w:rPr>
      </w:pPr>
    </w:p>
    <w:p w14:paraId="68B74FA1">
      <w:pPr>
        <w:pStyle w:val="6"/>
        <w:spacing w:before="92"/>
        <w:rPr>
          <w:sz w:val="40"/>
        </w:rPr>
      </w:pPr>
    </w:p>
    <w:p w14:paraId="51E5E9F0">
      <w:pPr>
        <w:pStyle w:val="2"/>
      </w:pPr>
      <w:r>
        <w:rPr>
          <w:color w:val="1B3754"/>
          <w:spacing w:val="-35"/>
          <w:w w:val="92"/>
          <w:sz w:val="85"/>
        </w:rPr>
        <w:t>A</w:t>
      </w:r>
      <w:r>
        <w:rPr>
          <w:color w:val="1B3754"/>
          <w:spacing w:val="12"/>
          <w:w w:val="72"/>
        </w:rPr>
        <w:t>s</w:t>
      </w:r>
      <w:r>
        <w:rPr>
          <w:color w:val="1B3754"/>
          <w:spacing w:val="-8"/>
          <w:w w:val="72"/>
        </w:rPr>
        <w:t>s</w:t>
      </w:r>
      <w:r>
        <w:rPr>
          <w:color w:val="1B3754"/>
          <w:spacing w:val="15"/>
          <w:w w:val="103"/>
        </w:rPr>
        <w:t>i</w:t>
      </w:r>
      <w:r>
        <w:rPr>
          <w:color w:val="1B3754"/>
          <w:spacing w:val="-34"/>
          <w:w w:val="90"/>
        </w:rPr>
        <w:t>g</w:t>
      </w:r>
      <w:r>
        <w:rPr>
          <w:color w:val="1B3754"/>
          <w:spacing w:val="-16"/>
          <w:w w:val="95"/>
        </w:rPr>
        <w:t>n</w:t>
      </w:r>
      <w:r>
        <w:rPr>
          <w:color w:val="1B3754"/>
          <w:spacing w:val="-47"/>
        </w:rPr>
        <w:t>m</w:t>
      </w:r>
      <w:r>
        <w:rPr>
          <w:color w:val="1B3754"/>
          <w:spacing w:val="12"/>
          <w:w w:val="79"/>
        </w:rPr>
        <w:t>e</w:t>
      </w:r>
      <w:r>
        <w:rPr>
          <w:color w:val="1B3754"/>
          <w:spacing w:val="-16"/>
          <w:w w:val="95"/>
        </w:rPr>
        <w:t>n</w:t>
      </w:r>
      <w:r>
        <w:rPr>
          <w:color w:val="1B3754"/>
          <w:spacing w:val="56"/>
          <w:w w:val="110"/>
        </w:rPr>
        <w:t>t</w:t>
      </w:r>
      <w:r>
        <w:rPr>
          <w:color w:val="1B3754"/>
          <w:spacing w:val="-6"/>
          <w:w w:val="91"/>
          <w:sz w:val="85"/>
        </w:rPr>
        <w:t>I</w:t>
      </w:r>
      <w:r>
        <w:rPr>
          <w:color w:val="1B3754"/>
          <w:spacing w:val="-16"/>
          <w:w w:val="95"/>
        </w:rPr>
        <w:t>n</w:t>
      </w:r>
      <w:r>
        <w:rPr>
          <w:color w:val="1B3754"/>
          <w:spacing w:val="-57"/>
          <w:w w:val="135"/>
        </w:rPr>
        <w:t>f</w:t>
      </w:r>
      <w:r>
        <w:rPr>
          <w:color w:val="1B3754"/>
          <w:spacing w:val="-1"/>
          <w:w w:val="87"/>
        </w:rPr>
        <w:t>o</w:t>
      </w:r>
      <w:r>
        <w:rPr>
          <w:color w:val="1B3754"/>
          <w:spacing w:val="-4"/>
          <w:w w:val="108"/>
        </w:rPr>
        <w:t>r</w:t>
      </w:r>
      <w:r>
        <w:rPr>
          <w:color w:val="1B3754"/>
          <w:spacing w:val="-47"/>
        </w:rPr>
        <w:t>m</w:t>
      </w:r>
      <w:r>
        <w:rPr>
          <w:color w:val="1B3754"/>
          <w:spacing w:val="-29"/>
          <w:w w:val="71"/>
          <w:sz w:val="85"/>
        </w:rPr>
        <w:t>a</w:t>
      </w:r>
      <w:r>
        <w:rPr>
          <w:color w:val="1B3754"/>
          <w:spacing w:val="-24"/>
          <w:w w:val="110"/>
        </w:rPr>
        <w:t>t</w:t>
      </w:r>
      <w:r>
        <w:rPr>
          <w:color w:val="1B3754"/>
          <w:spacing w:val="15"/>
          <w:w w:val="103"/>
        </w:rPr>
        <w:t>i</w:t>
      </w:r>
      <w:r>
        <w:rPr>
          <w:color w:val="1B3754"/>
          <w:spacing w:val="-1"/>
          <w:w w:val="87"/>
        </w:rPr>
        <w:t>o</w:t>
      </w:r>
      <w:r>
        <w:rPr>
          <w:color w:val="1B3754"/>
          <w:spacing w:val="10"/>
          <w:w w:val="95"/>
        </w:rPr>
        <w:t>n</w:t>
      </w:r>
    </w:p>
    <w:p w14:paraId="6CC21037">
      <w:pPr>
        <w:pStyle w:val="6"/>
        <w:spacing w:before="1"/>
        <w:rPr>
          <w:sz w:val="19"/>
        </w:rPr>
      </w:pPr>
    </w:p>
    <w:tbl>
      <w:tblPr>
        <w:tblStyle w:val="5"/>
        <w:tblW w:w="0" w:type="auto"/>
        <w:tblInd w:w="45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56"/>
        <w:gridCol w:w="13831"/>
      </w:tblGrid>
      <w:tr w14:paraId="0F2EB2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5756" w:type="dxa"/>
          </w:tcPr>
          <w:p w14:paraId="600F0D98">
            <w:pPr>
              <w:pStyle w:val="11"/>
              <w:spacing w:before="4"/>
              <w:rPr>
                <w:sz w:val="40"/>
              </w:rPr>
            </w:pPr>
            <w:r>
              <w:rPr>
                <w:sz w:val="40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81000"/>
                      <wp:effectExtent l="0" t="0" r="0" b="0"/>
                      <wp:wrapNone/>
                      <wp:docPr id="17" name="Group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81000"/>
                                <a:chOff x="0" y="0"/>
                                <a:chExt cx="12438380" cy="381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55290" cy="3807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55290" y="0"/>
                                  <a:ext cx="8782851" cy="3807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30pt;width:979.4pt;z-index:-251654144;mso-width-relative:page;mso-height-relative:page;" coordsize="12438380,381000" o:gfxdata="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AubPAAvwAAAKUBAAAZAAAAZHJzL19y&#10;ZWxzL2Uyb0RvYy54bWwucmVsc72QwYrCMBCG7wv7DmHu27Q9LLKY9iKCV3EfYEimabCZhCSKvr2B&#10;ZUFB8OZxZvi//2PW48Uv4kwpu8AKuqYFQayDcWwV/B62XysQuSAbXAKTgitlGIfPj/WeFiw1lGcX&#10;s6gUzgrmUuKPlFnP5DE3IRLXyxSSx1LHZGVEfURLsm/bb5nuGTA8MMXOKEg704M4XGNtfs0O0+Q0&#10;bYI+eeLypEI6X7srEJOlosCTcfi37JvIFuRzh+49Dt2/g3x47nAD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">
                      <o:lock v:ext="edit" aspectratio="f"/>
                      <v:shape id="Image 18" o:spid="_x0000_s1026" o:spt="75" type="#_x0000_t75" style="position:absolute;left:0;top:0;height:380759;width:3655290;" filled="f" o:preferrelative="t" stroked="f" coordsize="21600,21600" o:gfxdata="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AbXbK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17" o:title=""/>
                        <o:lock v:ext="edit" aspectratio="f"/>
                      </v:shape>
                      <v:shape id="Image 19" o:spid="_x0000_s1026" o:spt="75" type="#_x0000_t75" style="position:absolute;left:3655290;top:0;height:380759;width:8782851;" filled="f" o:preferrelative="t" stroked="f" coordsize="21600,21600" o:gfxdata="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yGeG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18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2"/>
                <w:sz w:val="40"/>
              </w:rPr>
              <w:t>Field</w:t>
            </w:r>
          </w:p>
        </w:tc>
        <w:tc>
          <w:tcPr>
            <w:tcW w:w="13831" w:type="dxa"/>
          </w:tcPr>
          <w:p w14:paraId="40C6CA1B">
            <w:pPr>
              <w:pStyle w:val="11"/>
              <w:spacing w:before="4"/>
              <w:ind w:left="230"/>
              <w:rPr>
                <w:sz w:val="40"/>
              </w:rPr>
            </w:pPr>
            <w:r>
              <w:rPr>
                <w:color w:val="FFFFFF"/>
                <w:spacing w:val="-19"/>
                <w:sz w:val="40"/>
              </w:rPr>
              <w:t>Currententry/actionneeded</w:t>
            </w:r>
          </w:p>
        </w:tc>
      </w:tr>
      <w:tr w14:paraId="1789F8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5756" w:type="dxa"/>
          </w:tcPr>
          <w:p w14:paraId="3A242102">
            <w:pPr>
              <w:pStyle w:val="11"/>
              <w:spacing w:before="2"/>
              <w:rPr>
                <w:sz w:val="36"/>
              </w:rPr>
            </w:pPr>
            <w:r>
              <w:rPr>
                <w:color w:val="2D3740"/>
                <w:spacing w:val="-2"/>
                <w:w w:val="90"/>
                <w:sz w:val="36"/>
              </w:rPr>
              <w:t>Businessname</w:t>
            </w:r>
          </w:p>
        </w:tc>
        <w:tc>
          <w:tcPr>
            <w:tcW w:w="13831" w:type="dxa"/>
          </w:tcPr>
          <w:p w14:paraId="5268633C">
            <w:pPr>
              <w:pStyle w:val="11"/>
              <w:spacing w:before="2"/>
              <w:ind w:left="230"/>
              <w:rPr>
                <w:sz w:val="36"/>
              </w:rPr>
            </w:pPr>
            <w:r>
              <w:rPr>
                <w:color w:val="2D3740"/>
                <w:spacing w:val="-6"/>
                <w:sz w:val="36"/>
              </w:rPr>
              <w:t>TailoringShop</w:t>
            </w:r>
          </w:p>
        </w:tc>
      </w:tr>
      <w:tr w14:paraId="36A0D3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756" w:type="dxa"/>
          </w:tcPr>
          <w:p w14:paraId="633465BE">
            <w:pPr>
              <w:pStyle w:val="11"/>
              <w:rPr>
                <w:sz w:val="36"/>
              </w:rPr>
            </w:pPr>
            <w:r>
              <w:rPr>
                <w:sz w:val="36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55600"/>
                      <wp:effectExtent l="0" t="0" r="0" b="0"/>
                      <wp:wrapNone/>
                      <wp:docPr id="20" name="Group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55600"/>
                                <a:chOff x="0" y="0"/>
                                <a:chExt cx="12438380" cy="355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55290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55290" y="0"/>
                                  <a:ext cx="8782851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28pt;width:979.4pt;z-index:-251654144;mso-width-relative:page;mso-height-relative:page;" coordsize="12438380,355600" o:gfxdata="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C5s8AC/AAAApQEAABkAAABkcnMvX3Jl&#10;bHMvZTJvRG9jLnhtbC5yZWxzvZDBisIwEIbvC/sOYe7btD0sspj2IoJXcR9gSKZpsJmEJIq+vYFl&#10;QUHw5nFm+L//Y9bjxS/iTCm7wAq6pgVBrINxbBX8HrZfKxC5IBtcApOCK2UYh8+P9Z4WLDWUZxez&#10;qBTOCuZS4o+UWc/kMTchEtfLFJLHUsdkZUR9REuyb9tvme4ZMDwwxc4oSDvTgzhcY21+zQ7T5DRt&#10;gj554vKkQjpfuysQk6WiwJNx+Lfsm8gW5HOH7j0O3b+DfHjucAN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">
                      <o:lock v:ext="edit" aspectratio="f"/>
                      <v:shape id="Image 21" o:spid="_x0000_s1026" o:spt="75" type="#_x0000_t75" style="position:absolute;left:0;top:0;height:355375;width:3655290;" filled="f" o:preferrelative="t" stroked="f" coordsize="21600,21600" o:gfxdata="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VOn+b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9" o:title=""/>
                        <o:lock v:ext="edit" aspectratio="f"/>
                      </v:shape>
                      <v:shape id="Image 22" o:spid="_x0000_s1026" o:spt="75" type="#_x0000_t75" style="position:absolute;left:3655290;top:0;height:355375;width:8782851;" filled="f" o:preferrelative="t" stroked="f" coordsize="21600,21600" o:gfxdata="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DL/x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20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spacing w:val="-6"/>
                <w:w w:val="95"/>
                <w:sz w:val="36"/>
              </w:rPr>
              <w:t>Businesstype</w:t>
            </w:r>
          </w:p>
        </w:tc>
        <w:tc>
          <w:tcPr>
            <w:tcW w:w="13831" w:type="dxa"/>
          </w:tcPr>
          <w:p w14:paraId="454D67D1">
            <w:pPr>
              <w:pStyle w:val="11"/>
              <w:ind w:left="230"/>
              <w:rPr>
                <w:sz w:val="36"/>
              </w:rPr>
            </w:pPr>
            <w:r>
              <w:rPr>
                <w:color w:val="2D3740"/>
                <w:spacing w:val="-6"/>
                <w:sz w:val="36"/>
              </w:rPr>
              <w:t>Tailoringshop</w:t>
            </w:r>
          </w:p>
        </w:tc>
      </w:tr>
      <w:tr w14:paraId="33659A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756" w:type="dxa"/>
          </w:tcPr>
          <w:p w14:paraId="0F75D1F4">
            <w:pPr>
              <w:pStyle w:val="11"/>
              <w:rPr>
                <w:sz w:val="36"/>
              </w:rPr>
            </w:pPr>
            <w:r>
              <w:rPr>
                <w:color w:val="2D3740"/>
                <w:spacing w:val="-2"/>
                <w:w w:val="90"/>
                <w:sz w:val="36"/>
              </w:rPr>
              <w:t>Businessarea</w:t>
            </w:r>
          </w:p>
        </w:tc>
        <w:tc>
          <w:tcPr>
            <w:tcW w:w="13831" w:type="dxa"/>
          </w:tcPr>
          <w:p w14:paraId="4DFF6A68">
            <w:pPr>
              <w:pStyle w:val="11"/>
              <w:ind w:left="230"/>
              <w:rPr>
                <w:sz w:val="36"/>
              </w:rPr>
            </w:pPr>
            <w:r>
              <w:rPr>
                <w:color w:val="2D3740"/>
                <w:spacing w:val="-6"/>
                <w:sz w:val="36"/>
              </w:rPr>
              <w:t>NELLORE</w:t>
            </w:r>
          </w:p>
        </w:tc>
      </w:tr>
      <w:tr w14:paraId="662B95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756" w:type="dxa"/>
          </w:tcPr>
          <w:p w14:paraId="36B185F6">
            <w:pPr>
              <w:pStyle w:val="11"/>
              <w:spacing w:before="2"/>
              <w:rPr>
                <w:sz w:val="36"/>
              </w:rPr>
            </w:pPr>
            <w:r>
              <w:rPr>
                <w:sz w:val="36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55600"/>
                      <wp:effectExtent l="0" t="0" r="0" b="0"/>
                      <wp:wrapNone/>
                      <wp:docPr id="23" name="Group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55600"/>
                                <a:chOff x="0" y="0"/>
                                <a:chExt cx="12438380" cy="355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55290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55290" y="0"/>
                                  <a:ext cx="8782851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28pt;width:979.4pt;z-index:-251653120;mso-width-relative:page;mso-height-relative:page;" coordsize="12438380,355600" o:gfxdata="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AubPAA&#10;vwAAAKUBAAAZAAAAZHJzL19yZWxzL2Uyb0RvYy54bWwucmVsc72QwYrCMBCG7wv7DmHu27Q9LLKY&#10;9iKCV3EfYEimabCZhCSKvr2BZUFB8OZxZvi//2PW48Uv4kwpu8AKuqYFQayDcWwV/B62XysQuSAb&#10;XAKTgitlGIfPj/WeFiw1lGcXs6gUzgrmUuKPlFnP5DE3IRLXyxSSx1LHZGVEfURLsm/bb5nuGTA8&#10;MMXOKEg704M4XGNtfs0O0+Q0bYI+eeLypEI6X7srEJOlosCTcfi37JvIFuRzh+49Dt2/g3x47nAD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">
                      <o:lock v:ext="edit" aspectratio="f"/>
                      <v:shape id="Image 24" o:spid="_x0000_s1026" o:spt="75" type="#_x0000_t75" style="position:absolute;left:0;top:0;height:355375;width:3655290;" filled="f" o:preferrelative="t" stroked="f" coordsize="21600,21600" o:gfxdata="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UB6I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21" o:title=""/>
                        <o:lock v:ext="edit" aspectratio="f"/>
                      </v:shape>
                      <v:shape id="Image 25" o:spid="_x0000_s1026" o:spt="75" type="#_x0000_t75" style="position:absolute;left:3655290;top:0;height:355375;width:8782851;" filled="f" o:preferrelative="t" stroked="f" coordsize="21600,21600" o:gfxdata="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0QS07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22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spacing w:val="-6"/>
                <w:sz w:val="36"/>
              </w:rPr>
              <w:t>Preparedby</w:t>
            </w:r>
          </w:p>
        </w:tc>
        <w:tc>
          <w:tcPr>
            <w:tcW w:w="13831" w:type="dxa"/>
          </w:tcPr>
          <w:p w14:paraId="2FA8EBCC">
            <w:pPr>
              <w:pStyle w:val="11"/>
              <w:spacing w:before="2"/>
              <w:ind w:left="230"/>
              <w:rPr>
                <w:sz w:val="36"/>
              </w:rPr>
            </w:pPr>
            <w:r>
              <w:rPr>
                <w:color w:val="2D3740"/>
                <w:spacing w:val="-14"/>
                <w:sz w:val="36"/>
              </w:rPr>
              <w:t>BATHURUSWAROOPA</w:t>
            </w:r>
          </w:p>
        </w:tc>
      </w:tr>
      <w:tr w14:paraId="314D21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5756" w:type="dxa"/>
          </w:tcPr>
          <w:p w14:paraId="7FDADC77">
            <w:pPr>
              <w:pStyle w:val="11"/>
              <w:spacing w:before="2"/>
              <w:rPr>
                <w:sz w:val="36"/>
              </w:rPr>
            </w:pPr>
            <w:r>
              <w:rPr>
                <w:color w:val="2D3740"/>
                <w:spacing w:val="-6"/>
                <w:w w:val="90"/>
                <w:sz w:val="36"/>
              </w:rPr>
              <w:t>Actual</w:t>
            </w:r>
            <w:r>
              <w:rPr>
                <w:color w:val="2D3740"/>
                <w:spacing w:val="-43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sz w:val="36"/>
              </w:rPr>
              <w:t>auditdate</w:t>
            </w:r>
          </w:p>
        </w:tc>
        <w:tc>
          <w:tcPr>
            <w:tcW w:w="13831" w:type="dxa"/>
          </w:tcPr>
          <w:p w14:paraId="76CE8EAC">
            <w:pPr>
              <w:pStyle w:val="11"/>
              <w:spacing w:before="11"/>
              <w:ind w:left="230"/>
              <w:rPr>
                <w:sz w:val="35"/>
              </w:rPr>
            </w:pPr>
            <w:r>
              <w:rPr>
                <w:color w:val="2D3740"/>
                <w:spacing w:val="-4"/>
                <w:w w:val="80"/>
                <w:sz w:val="35"/>
              </w:rPr>
              <w:t>18</w:t>
            </w:r>
            <w:r>
              <w:rPr>
                <w:color w:val="2D3740"/>
                <w:spacing w:val="-4"/>
                <w:w w:val="80"/>
                <w:sz w:val="34"/>
              </w:rPr>
              <w:t>-</w:t>
            </w:r>
            <w:r>
              <w:rPr>
                <w:color w:val="2D3740"/>
                <w:spacing w:val="-2"/>
                <w:w w:val="95"/>
                <w:sz w:val="35"/>
              </w:rPr>
              <w:t>102026</w:t>
            </w:r>
          </w:p>
        </w:tc>
      </w:tr>
    </w:tbl>
    <w:p w14:paraId="59A53B13">
      <w:pPr>
        <w:pStyle w:val="11"/>
        <w:spacing w:after="0"/>
        <w:rPr>
          <w:sz w:val="35"/>
        </w:rPr>
        <w:sectPr>
          <w:pgSz w:w="24470" w:h="31660"/>
          <w:pgMar w:top="2320" w:right="1984" w:bottom="280" w:left="1984" w:header="1247" w:footer="0" w:gutter="0"/>
          <w:cols w:space="720" w:num="1"/>
        </w:sectPr>
      </w:pPr>
    </w:p>
    <w:p w14:paraId="76F36450">
      <w:pPr>
        <w:spacing w:before="0" w:line="911" w:lineRule="exact"/>
        <w:ind w:left="314" w:right="0" w:firstLine="0"/>
        <w:jc w:val="left"/>
        <w:rPr>
          <w:sz w:val="76"/>
        </w:rPr>
      </w:pPr>
      <w:r>
        <w:rPr>
          <w:color w:val="1B3754"/>
          <w:spacing w:val="-30"/>
          <w:w w:val="66"/>
          <w:sz w:val="85"/>
        </w:rPr>
        <w:t>P</w:t>
      </w:r>
      <w:r>
        <w:rPr>
          <w:color w:val="1B3754"/>
          <w:spacing w:val="-39"/>
          <w:w w:val="62"/>
          <w:sz w:val="85"/>
        </w:rPr>
        <w:t>a</w:t>
      </w:r>
      <w:r>
        <w:rPr>
          <w:color w:val="1B3754"/>
          <w:spacing w:val="-14"/>
          <w:w w:val="99"/>
          <w:sz w:val="76"/>
        </w:rPr>
        <w:t>r</w:t>
      </w:r>
      <w:r>
        <w:rPr>
          <w:color w:val="1B3754"/>
          <w:spacing w:val="66"/>
          <w:w w:val="101"/>
          <w:sz w:val="76"/>
        </w:rPr>
        <w:t>t</w:t>
      </w:r>
      <w:r>
        <w:rPr>
          <w:color w:val="1B3754"/>
          <w:spacing w:val="35"/>
          <w:w w:val="83"/>
          <w:sz w:val="85"/>
        </w:rPr>
        <w:t>A</w:t>
      </w:r>
      <w:r>
        <w:rPr>
          <w:color w:val="1B3754"/>
          <w:spacing w:val="52"/>
          <w:w w:val="95"/>
          <w:sz w:val="75"/>
        </w:rPr>
        <w:t>—</w:t>
      </w:r>
      <w:r>
        <w:rPr>
          <w:color w:val="1B3754"/>
          <w:w w:val="85"/>
          <w:sz w:val="85"/>
        </w:rPr>
        <w:t>B</w:t>
      </w:r>
      <w:r>
        <w:rPr>
          <w:color w:val="1B3754"/>
          <w:w w:val="85"/>
          <w:sz w:val="76"/>
        </w:rPr>
        <w:t>usiness</w:t>
      </w:r>
      <w:r>
        <w:rPr>
          <w:color w:val="1B3754"/>
          <w:spacing w:val="-23"/>
          <w:sz w:val="76"/>
        </w:rPr>
        <w:t xml:space="preserve"> </w:t>
      </w:r>
      <w:r>
        <w:rPr>
          <w:color w:val="1B3754"/>
          <w:spacing w:val="-2"/>
          <w:w w:val="85"/>
          <w:sz w:val="85"/>
        </w:rPr>
        <w:t>A</w:t>
      </w:r>
      <w:r>
        <w:rPr>
          <w:color w:val="1B3754"/>
          <w:spacing w:val="-2"/>
          <w:w w:val="85"/>
          <w:sz w:val="76"/>
        </w:rPr>
        <w:t>udit</w:t>
      </w:r>
      <w:r>
        <w:rPr>
          <w:color w:val="1B3754"/>
          <w:spacing w:val="-2"/>
          <w:w w:val="85"/>
          <w:sz w:val="73"/>
        </w:rPr>
        <w:t>&amp;</w:t>
      </w:r>
      <w:r>
        <w:rPr>
          <w:color w:val="1B3754"/>
          <w:spacing w:val="-2"/>
          <w:w w:val="85"/>
          <w:sz w:val="85"/>
        </w:rPr>
        <w:t>C</w:t>
      </w:r>
      <w:r>
        <w:rPr>
          <w:color w:val="1B3754"/>
          <w:spacing w:val="-2"/>
          <w:w w:val="85"/>
          <w:sz w:val="76"/>
        </w:rPr>
        <w:t>urrent</w:t>
      </w:r>
      <w:r>
        <w:rPr>
          <w:color w:val="1B3754"/>
          <w:spacing w:val="-2"/>
          <w:w w:val="85"/>
          <w:sz w:val="85"/>
        </w:rPr>
        <w:t>P</w:t>
      </w:r>
      <w:r>
        <w:rPr>
          <w:color w:val="1B3754"/>
          <w:spacing w:val="-2"/>
          <w:w w:val="85"/>
          <w:sz w:val="76"/>
        </w:rPr>
        <w:t>ro</w:t>
      </w:r>
      <w:r>
        <w:rPr>
          <w:color w:val="1B3754"/>
          <w:spacing w:val="-2"/>
          <w:w w:val="85"/>
          <w:sz w:val="85"/>
        </w:rPr>
        <w:t>c</w:t>
      </w:r>
      <w:r>
        <w:rPr>
          <w:color w:val="1B3754"/>
          <w:spacing w:val="-2"/>
          <w:w w:val="85"/>
          <w:sz w:val="76"/>
        </w:rPr>
        <w:t>ess</w:t>
      </w:r>
    </w:p>
    <w:p w14:paraId="689A7578">
      <w:pPr>
        <w:pStyle w:val="3"/>
        <w:spacing w:before="623"/>
      </w:pPr>
      <w:r>
        <w:rPr>
          <w:color w:val="215B80"/>
          <w:spacing w:val="-2"/>
          <w:w w:val="80"/>
        </w:rPr>
        <w:t>A</w:t>
      </w:r>
      <w:r>
        <w:rPr>
          <w:color w:val="215B80"/>
          <w:spacing w:val="-2"/>
          <w:w w:val="80"/>
          <w:sz w:val="53"/>
        </w:rPr>
        <w:t>1</w:t>
      </w:r>
      <w:r>
        <w:rPr>
          <w:color w:val="215B80"/>
          <w:spacing w:val="-2"/>
          <w:w w:val="80"/>
          <w:sz w:val="54"/>
        </w:rPr>
        <w:t>.</w:t>
      </w:r>
      <w:r>
        <w:rPr>
          <w:color w:val="215B80"/>
          <w:spacing w:val="7"/>
          <w:w w:val="150"/>
          <w:sz w:val="54"/>
        </w:rPr>
        <w:t xml:space="preserve">  </w:t>
      </w:r>
      <w:r>
        <w:rPr>
          <w:color w:val="215B80"/>
          <w:spacing w:val="-2"/>
          <w:w w:val="80"/>
        </w:rPr>
        <w:t>Business</w:t>
      </w:r>
      <w:r>
        <w:rPr>
          <w:color w:val="215B80"/>
          <w:spacing w:val="63"/>
          <w:w w:val="150"/>
        </w:rPr>
        <w:t xml:space="preserve"> </w:t>
      </w:r>
      <w:r>
        <w:rPr>
          <w:color w:val="215B80"/>
          <w:spacing w:val="-2"/>
          <w:w w:val="80"/>
        </w:rPr>
        <w:t>contextandreportedproblem</w:t>
      </w:r>
    </w:p>
    <w:p w14:paraId="01F46BAB">
      <w:pPr>
        <w:pStyle w:val="6"/>
        <w:spacing w:before="10" w:after="1"/>
        <w:rPr>
          <w:sz w:val="15"/>
        </w:rPr>
      </w:pPr>
    </w:p>
    <w:tbl>
      <w:tblPr>
        <w:tblStyle w:val="5"/>
        <w:tblW w:w="0" w:type="auto"/>
        <w:tblInd w:w="45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37"/>
        <w:gridCol w:w="9793"/>
        <w:gridCol w:w="5756"/>
      </w:tblGrid>
      <w:tr w14:paraId="2BE504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4037" w:type="dxa"/>
          </w:tcPr>
          <w:p w14:paraId="3755A9FF">
            <w:pPr>
              <w:pStyle w:val="11"/>
              <w:spacing w:before="0" w:line="445" w:lineRule="exact"/>
              <w:rPr>
                <w:sz w:val="40"/>
              </w:rPr>
            </w:pPr>
            <w:r>
              <w:rPr>
                <w:sz w:val="40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68300"/>
                      <wp:effectExtent l="0" t="0" r="0" b="0"/>
                      <wp:wrapNone/>
                      <wp:docPr id="26" name="Group 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68300"/>
                                <a:chOff x="0" y="0"/>
                                <a:chExt cx="12438380" cy="3683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3780" cy="3680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51088" y="0"/>
                                  <a:ext cx="6231763" cy="3680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9" name="Image 29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82851" y="0"/>
                                  <a:ext cx="3655290" cy="3680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29pt;width:979.4pt;z-index:-251653120;mso-width-relative:page;mso-height-relative:page;" coordsize="12438380,368300" o:gfxdata="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NydH&#10;YcYAAAApAgAAGQAAAGRycy9fcmVscy9lMm9Eb2MueG1sLnJlbHO9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N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">
                      <o:lock v:ext="edit" aspectratio="f"/>
                      <v:shape id="Image 27" o:spid="_x0000_s1026" o:spt="75" type="#_x0000_t75" style="position:absolute;left:0;top:0;height:368067;width:2563780;" filled="f" o:preferrelative="t" stroked="f" coordsize="21600,21600" o:gfxdata="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uuz3b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23" o:title=""/>
                        <o:lock v:ext="edit" aspectratio="f"/>
                      </v:shape>
                      <v:shape id="Image 28" o:spid="_x0000_s1026" o:spt="75" type="#_x0000_t75" style="position:absolute;left:2551088;top:0;height:368067;width:6231763;" filled="f" o:preferrelative="t" stroked="f" coordsize="21600,21600" o:gfxdata="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7HW5S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24" o:title=""/>
                        <o:lock v:ext="edit" aspectratio="f"/>
                      </v:shape>
                      <v:shape id="Image 29" o:spid="_x0000_s1026" o:spt="75" type="#_x0000_t75" style="position:absolute;left:8782851;top:0;height:368067;width:3655290;" filled="f" o:preferrelative="t" stroked="f" coordsize="21600,21600" o:gfxdata="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UENnmtwAAANsAAAAP&#10;AAAAAAAAAAEAIAAAACIAAABkcnMvZG93bnJldi54bWxQSwECFAAUAAAACACHTuJAMy8FnjsAAAA5&#10;AAAAEAAAAAAAAAABACAAAAAGAQAAZHJzL3NoYXBleG1sLnhtbFBLBQYAAAAABgAGAFsBAACwAwAA&#10;AAA=&#10;">
                        <v:fill on="f" focussize="0,0"/>
                        <v:stroke on="f"/>
                        <v:imagedata r:id="rId25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4"/>
                <w:sz w:val="40"/>
              </w:rPr>
              <w:t>Item</w:t>
            </w:r>
          </w:p>
        </w:tc>
        <w:tc>
          <w:tcPr>
            <w:tcW w:w="9793" w:type="dxa"/>
          </w:tcPr>
          <w:p w14:paraId="3E1791C0">
            <w:pPr>
              <w:pStyle w:val="11"/>
              <w:spacing w:before="0" w:line="445" w:lineRule="exact"/>
              <w:ind w:left="230"/>
              <w:rPr>
                <w:sz w:val="40"/>
              </w:rPr>
            </w:pPr>
            <w:r>
              <w:rPr>
                <w:color w:val="FFFFFF"/>
                <w:spacing w:val="-22"/>
                <w:sz w:val="40"/>
              </w:rPr>
              <w:t>Currentunderstanding</w:t>
            </w:r>
          </w:p>
        </w:tc>
        <w:tc>
          <w:tcPr>
            <w:tcW w:w="5756" w:type="dxa"/>
          </w:tcPr>
          <w:p w14:paraId="5A49F181">
            <w:pPr>
              <w:pStyle w:val="11"/>
              <w:spacing w:before="0" w:line="445" w:lineRule="exact"/>
              <w:ind w:left="211"/>
              <w:rPr>
                <w:sz w:val="40"/>
              </w:rPr>
            </w:pPr>
            <w:r>
              <w:rPr>
                <w:color w:val="FFFFFF"/>
                <w:spacing w:val="-20"/>
                <w:sz w:val="40"/>
              </w:rPr>
              <w:t>Validationstatus</w:t>
            </w:r>
          </w:p>
        </w:tc>
      </w:tr>
      <w:tr w14:paraId="733D8D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4037" w:type="dxa"/>
          </w:tcPr>
          <w:p w14:paraId="677DF60A">
            <w:pPr>
              <w:pStyle w:val="11"/>
              <w:spacing w:before="2"/>
              <w:rPr>
                <w:sz w:val="36"/>
              </w:rPr>
            </w:pPr>
            <w:r>
              <w:rPr>
                <w:color w:val="2D3740"/>
                <w:spacing w:val="-6"/>
                <w:w w:val="95"/>
                <w:sz w:val="36"/>
              </w:rPr>
              <w:t>Businesstype</w:t>
            </w:r>
          </w:p>
        </w:tc>
        <w:tc>
          <w:tcPr>
            <w:tcW w:w="9793" w:type="dxa"/>
          </w:tcPr>
          <w:p w14:paraId="49B02327">
            <w:pPr>
              <w:pStyle w:val="11"/>
              <w:spacing w:before="2"/>
              <w:ind w:left="230"/>
              <w:rPr>
                <w:sz w:val="36"/>
              </w:rPr>
            </w:pPr>
            <w:r>
              <w:rPr>
                <w:color w:val="2D3740"/>
                <w:spacing w:val="-6"/>
                <w:sz w:val="36"/>
              </w:rPr>
              <w:t>Tailoringshop</w:t>
            </w:r>
          </w:p>
        </w:tc>
        <w:tc>
          <w:tcPr>
            <w:tcW w:w="5756" w:type="dxa"/>
          </w:tcPr>
          <w:p w14:paraId="24B099AB">
            <w:pPr>
              <w:pStyle w:val="11"/>
              <w:spacing w:before="2"/>
              <w:ind w:left="211"/>
              <w:rPr>
                <w:sz w:val="36"/>
              </w:rPr>
            </w:pPr>
            <w:r>
              <w:rPr>
                <w:color w:val="2D3740"/>
                <w:w w:val="85"/>
                <w:sz w:val="36"/>
              </w:rPr>
              <w:t>Reported</w:t>
            </w:r>
            <w:r>
              <w:rPr>
                <w:color w:val="2D3740"/>
                <w:w w:val="85"/>
                <w:sz w:val="34"/>
              </w:rPr>
              <w:t>;</w:t>
            </w:r>
            <w:r>
              <w:rPr>
                <w:color w:val="2D3740"/>
                <w:spacing w:val="-36"/>
                <w:w w:val="85"/>
                <w:sz w:val="34"/>
              </w:rPr>
              <w:t xml:space="preserve"> </w:t>
            </w:r>
            <w:r>
              <w:rPr>
                <w:color w:val="2D3740"/>
                <w:spacing w:val="-2"/>
                <w:w w:val="95"/>
                <w:sz w:val="36"/>
              </w:rPr>
              <w:t>verifyduringaudit</w:t>
            </w:r>
          </w:p>
        </w:tc>
      </w:tr>
      <w:tr w14:paraId="7C7AAC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4037" w:type="dxa"/>
          </w:tcPr>
          <w:p w14:paraId="7FA76BD5">
            <w:pPr>
              <w:pStyle w:val="11"/>
              <w:spacing w:before="282"/>
              <w:rPr>
                <w:sz w:val="36"/>
              </w:rPr>
            </w:pPr>
            <w:r>
              <w:rPr>
                <w:sz w:val="36"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685800"/>
                      <wp:effectExtent l="0" t="0" r="0" b="0"/>
                      <wp:wrapNone/>
                      <wp:docPr id="30" name="Group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685800"/>
                                <a:chOff x="0" y="0"/>
                                <a:chExt cx="12438380" cy="685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3780" cy="6853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51088" y="0"/>
                                  <a:ext cx="6231763" cy="6853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82851" y="0"/>
                                  <a:ext cx="3655290" cy="6853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54pt;width:979.4pt;z-index:-251652096;mso-width-relative:page;mso-height-relative:page;" coordsize="12438380,685800" o:gfxdata="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A3J0dhxgAAACkCAAAZAAAAZHJzL19yZWxz&#10;L2Uyb0RvYy54bWwucmVsc72RwWoCMRCG70LfIcy9m90ViohZLyJ4FfsAQzKbDW4mIYmlvr2BUqgg&#10;9eZxZvi//4PZbL/9LL4oZRdYQde0IIh1MI6tgs/T/n0FIhdkg3NgUnClDNvhbbE50oylhvLkYhaV&#10;wlnBVEpcS5n1RB5zEyJxvYwheSx1TFZG1Ge0JPu2/ZDpLwOGO6Y4GAXpYJYgTtdYm5+zwzg6Tbug&#10;L564PKiQztfuCsRkqSjwZBz+LJdNZAvysUP/Gof+P4fuNQ7dr4O8e/BwA1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">
                      <o:lock v:ext="edit" aspectratio="f"/>
                      <v:shape id="Image 31" o:spid="_x0000_s1026" o:spt="75" type="#_x0000_t75" style="position:absolute;left:0;top:0;height:685367;width:2563780;" filled="f" o:preferrelative="t" stroked="f" coordsize="21600,21600" o:gfxdata="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w+yy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26" o:title=""/>
                        <o:lock v:ext="edit" aspectratio="f"/>
                      </v:shape>
                      <v:shape id="Image 32" o:spid="_x0000_s1026" o:spt="75" type="#_x0000_t75" style="position:absolute;left:2551088;top:0;height:685367;width:6231763;" filled="f" o:preferrelative="t" stroked="f" coordsize="21600,21600" o:gfxdata="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5Ov17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27" o:title=""/>
                        <o:lock v:ext="edit" aspectratio="f"/>
                      </v:shape>
                      <v:shape id="Image 33" o:spid="_x0000_s1026" o:spt="75" type="#_x0000_t75" style="position:absolute;left:8782851;top:0;height:685367;width:3655290;" filled="f" o:preferrelative="t" stroked="f" coordsize="21600,21600" o:gfxdata="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6ayk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28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spacing w:val="-2"/>
                <w:sz w:val="36"/>
              </w:rPr>
              <w:t>Orderrecording</w:t>
            </w:r>
          </w:p>
        </w:tc>
        <w:tc>
          <w:tcPr>
            <w:tcW w:w="9793" w:type="dxa"/>
          </w:tcPr>
          <w:p w14:paraId="67391A78">
            <w:pPr>
              <w:pStyle w:val="11"/>
              <w:spacing w:before="282"/>
              <w:ind w:left="230"/>
              <w:rPr>
                <w:sz w:val="36"/>
              </w:rPr>
            </w:pPr>
            <w:r>
              <w:rPr>
                <w:color w:val="2D3740"/>
                <w:spacing w:val="-2"/>
                <w:sz w:val="36"/>
              </w:rPr>
              <w:t>Notebook</w:t>
            </w:r>
          </w:p>
        </w:tc>
        <w:tc>
          <w:tcPr>
            <w:tcW w:w="5756" w:type="dxa"/>
          </w:tcPr>
          <w:p w14:paraId="2AF4DEDA">
            <w:pPr>
              <w:pStyle w:val="11"/>
              <w:spacing w:before="2"/>
              <w:ind w:left="211"/>
              <w:rPr>
                <w:sz w:val="34"/>
              </w:rPr>
            </w:pPr>
            <w:r>
              <w:rPr>
                <w:color w:val="2D3740"/>
                <w:spacing w:val="-2"/>
                <w:w w:val="90"/>
                <w:sz w:val="36"/>
              </w:rPr>
              <w:t>Reportedforthis</w:t>
            </w:r>
            <w:r>
              <w:rPr>
                <w:color w:val="2D3740"/>
                <w:spacing w:val="-21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5"/>
                <w:sz w:val="36"/>
              </w:rPr>
              <w:t>assignment</w:t>
            </w:r>
            <w:r>
              <w:rPr>
                <w:color w:val="2D3740"/>
                <w:spacing w:val="-6"/>
                <w:w w:val="95"/>
                <w:sz w:val="34"/>
              </w:rPr>
              <w:t>;</w:t>
            </w:r>
          </w:p>
          <w:p w14:paraId="7D6EC233">
            <w:pPr>
              <w:pStyle w:val="11"/>
              <w:spacing w:before="125"/>
              <w:ind w:left="211"/>
              <w:rPr>
                <w:sz w:val="36"/>
              </w:rPr>
            </w:pPr>
            <w:r>
              <w:rPr>
                <w:color w:val="2D3740"/>
                <w:spacing w:val="-8"/>
                <w:sz w:val="36"/>
              </w:rPr>
              <w:t>observe</w:t>
            </w:r>
            <w:r>
              <w:rPr>
                <w:color w:val="2D3740"/>
                <w:spacing w:val="-8"/>
                <w:sz w:val="34"/>
              </w:rPr>
              <w:t>/</w:t>
            </w:r>
            <w:r>
              <w:rPr>
                <w:color w:val="2D3740"/>
                <w:spacing w:val="-8"/>
                <w:sz w:val="36"/>
              </w:rPr>
              <w:t>confirm</w:t>
            </w:r>
          </w:p>
        </w:tc>
      </w:tr>
      <w:tr w14:paraId="1BCF87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4037" w:type="dxa"/>
          </w:tcPr>
          <w:p w14:paraId="3FC83706">
            <w:pPr>
              <w:pStyle w:val="11"/>
              <w:spacing w:before="282"/>
              <w:rPr>
                <w:sz w:val="36"/>
              </w:rPr>
            </w:pPr>
            <w:r>
              <w:rPr>
                <w:color w:val="2D3740"/>
                <w:spacing w:val="-2"/>
                <w:sz w:val="36"/>
              </w:rPr>
              <w:t>Problem</w:t>
            </w:r>
          </w:p>
        </w:tc>
        <w:tc>
          <w:tcPr>
            <w:tcW w:w="9793" w:type="dxa"/>
          </w:tcPr>
          <w:p w14:paraId="49F02E6C">
            <w:pPr>
              <w:pStyle w:val="11"/>
              <w:ind w:left="230"/>
              <w:rPr>
                <w:sz w:val="36"/>
              </w:rPr>
            </w:pPr>
            <w:r>
              <w:rPr>
                <w:color w:val="2D3740"/>
                <w:w w:val="85"/>
                <w:sz w:val="36"/>
              </w:rPr>
              <w:t>Some</w:t>
            </w:r>
            <w:r>
              <w:rPr>
                <w:color w:val="2D3740"/>
                <w:spacing w:val="-15"/>
                <w:w w:val="85"/>
                <w:sz w:val="36"/>
              </w:rPr>
              <w:t xml:space="preserve"> </w:t>
            </w:r>
            <w:r>
              <w:rPr>
                <w:color w:val="2D3740"/>
                <w:w w:val="85"/>
                <w:sz w:val="36"/>
              </w:rPr>
              <w:t>garmentsare</w:t>
            </w:r>
            <w:r>
              <w:rPr>
                <w:color w:val="2D3740"/>
                <w:spacing w:val="-14"/>
                <w:w w:val="85"/>
                <w:sz w:val="36"/>
              </w:rPr>
              <w:t xml:space="preserve"> </w:t>
            </w:r>
            <w:r>
              <w:rPr>
                <w:color w:val="2D3740"/>
                <w:w w:val="85"/>
                <w:sz w:val="36"/>
              </w:rPr>
              <w:t>notdeliveredbythe</w:t>
            </w:r>
            <w:r>
              <w:rPr>
                <w:color w:val="2D3740"/>
                <w:spacing w:val="-14"/>
                <w:w w:val="85"/>
                <w:sz w:val="36"/>
              </w:rPr>
              <w:t xml:space="preserve"> </w:t>
            </w:r>
            <w:r>
              <w:rPr>
                <w:color w:val="2D3740"/>
                <w:w w:val="85"/>
                <w:sz w:val="36"/>
              </w:rPr>
              <w:t>promiseddate</w:t>
            </w:r>
            <w:r>
              <w:rPr>
                <w:color w:val="2D3740"/>
                <w:w w:val="85"/>
                <w:sz w:val="34"/>
              </w:rPr>
              <w:t>,</w:t>
            </w:r>
            <w:r>
              <w:rPr>
                <w:color w:val="2D3740"/>
                <w:spacing w:val="-8"/>
                <w:sz w:val="34"/>
              </w:rPr>
              <w:t xml:space="preserve"> </w:t>
            </w:r>
            <w:r>
              <w:rPr>
                <w:color w:val="2D3740"/>
                <w:spacing w:val="-2"/>
                <w:w w:val="85"/>
                <w:sz w:val="36"/>
              </w:rPr>
              <w:t>leadingto</w:t>
            </w:r>
          </w:p>
          <w:p w14:paraId="2478A82A">
            <w:pPr>
              <w:pStyle w:val="11"/>
              <w:spacing w:before="105"/>
              <w:ind w:left="230"/>
              <w:rPr>
                <w:sz w:val="36"/>
              </w:rPr>
            </w:pPr>
            <w:r>
              <w:rPr>
                <w:color w:val="2D3740"/>
                <w:spacing w:val="-14"/>
                <w:sz w:val="36"/>
              </w:rPr>
              <w:t>dissatisfaction</w:t>
            </w:r>
          </w:p>
        </w:tc>
        <w:tc>
          <w:tcPr>
            <w:tcW w:w="5756" w:type="dxa"/>
          </w:tcPr>
          <w:p w14:paraId="696627E9">
            <w:pPr>
              <w:pStyle w:val="11"/>
              <w:spacing w:before="282"/>
              <w:ind w:left="211"/>
              <w:rPr>
                <w:sz w:val="36"/>
              </w:rPr>
            </w:pPr>
            <w:r>
              <w:rPr>
                <w:color w:val="2D3740"/>
                <w:w w:val="85"/>
                <w:sz w:val="36"/>
              </w:rPr>
              <w:t>Reported</w:t>
            </w:r>
            <w:r>
              <w:rPr>
                <w:color w:val="2D3740"/>
                <w:w w:val="85"/>
                <w:sz w:val="34"/>
              </w:rPr>
              <w:t>;</w:t>
            </w:r>
            <w:r>
              <w:rPr>
                <w:color w:val="2D3740"/>
                <w:spacing w:val="-36"/>
                <w:w w:val="85"/>
                <w:sz w:val="34"/>
              </w:rPr>
              <w:t xml:space="preserve"> </w:t>
            </w:r>
            <w:r>
              <w:rPr>
                <w:color w:val="2D3740"/>
                <w:spacing w:val="-2"/>
                <w:w w:val="95"/>
                <w:sz w:val="36"/>
              </w:rPr>
              <w:t>askownerforexamples</w:t>
            </w:r>
          </w:p>
        </w:tc>
      </w:tr>
      <w:tr w14:paraId="49289E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4037" w:type="dxa"/>
          </w:tcPr>
          <w:p w14:paraId="215CB3EB">
            <w:pPr>
              <w:pStyle w:val="11"/>
              <w:spacing w:before="262"/>
              <w:rPr>
                <w:sz w:val="36"/>
              </w:rPr>
            </w:pPr>
            <w:r>
              <w:rPr>
                <w:sz w:val="36"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685800"/>
                      <wp:effectExtent l="0" t="0" r="0" b="0"/>
                      <wp:wrapNone/>
                      <wp:docPr id="34" name="Group 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685800"/>
                                <a:chOff x="0" y="0"/>
                                <a:chExt cx="12438380" cy="685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" name="Image 35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3780" cy="6853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51088" y="0"/>
                                  <a:ext cx="6231763" cy="6853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82851" y="0"/>
                                  <a:ext cx="3655290" cy="6853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54pt;width:979.4pt;z-index:-251652096;mso-width-relative:page;mso-height-relative:page;" coordsize="12438380,685800" o:gfxdata="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A3J0dhxgAAACkCAAAZAAAAZHJzL19yZWxzL2Uy&#10;b0RvYy54bWwucmVsc72RwWoCMRCG70LfIcy9m90ViohZLyJ4FfsAQzKbDW4mIYmlvr2BUqgg9eZx&#10;Zvi//4PZbL/9LL4oZRdYQde0IIh1MI6tgs/T/n0FIhdkg3NgUnClDNvhbbE50oylhvLkYhaVwlnB&#10;VEpcS5n1RB5zEyJxvYwheSx1TFZG1Ge0JPu2/ZDpLwOGO6Y4GAXpYJYgTtdYm5+zwzg6TbugL564&#10;PKiQztfuCsRkqSjwZBz+LJdNZAvysUP/Gof+P4fuNQ7dr4O8e/BwA1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">
                      <o:lock v:ext="edit" aspectratio="f"/>
                      <v:shape id="Image 35" o:spid="_x0000_s1026" o:spt="75" type="#_x0000_t75" style="position:absolute;left:0;top:0;height:685367;width:2563780;" filled="f" o:preferrelative="t" stroked="f" coordsize="21600,21600" o:gfxdata="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XORHr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29" o:title=""/>
                        <o:lock v:ext="edit" aspectratio="f"/>
                      </v:shape>
                      <v:shape id="Image 36" o:spid="_x0000_s1026" o:spt="75" type="#_x0000_t75" style="position:absolute;left:2551088;top:0;height:685367;width:6231763;" filled="f" o:preferrelative="t" stroked="f" coordsize="21600,21600" o:gfxdata="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K7UO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30" o:title=""/>
                        <o:lock v:ext="edit" aspectratio="f"/>
                      </v:shape>
                      <v:shape id="Image 37" o:spid="_x0000_s1026" o:spt="75" type="#_x0000_t75" style="position:absolute;left:8782851;top:0;height:685367;width:3655290;" filled="f" o:preferrelative="t" stroked="f" coordsize="21600,21600" o:gfxdata="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6rDC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31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spacing w:val="-13"/>
                <w:sz w:val="36"/>
              </w:rPr>
              <w:t>Possiblecontributors</w:t>
            </w:r>
          </w:p>
        </w:tc>
        <w:tc>
          <w:tcPr>
            <w:tcW w:w="9793" w:type="dxa"/>
          </w:tcPr>
          <w:p w14:paraId="16984384">
            <w:pPr>
              <w:pStyle w:val="11"/>
              <w:spacing w:before="2"/>
              <w:ind w:left="230"/>
              <w:rPr>
                <w:sz w:val="36"/>
              </w:rPr>
            </w:pPr>
            <w:r>
              <w:rPr>
                <w:color w:val="2D3740"/>
                <w:spacing w:val="-8"/>
                <w:w w:val="90"/>
                <w:sz w:val="36"/>
              </w:rPr>
              <w:t>Measurementerrors</w:t>
            </w:r>
            <w:r>
              <w:rPr>
                <w:color w:val="2D3740"/>
                <w:spacing w:val="-8"/>
                <w:w w:val="90"/>
                <w:sz w:val="34"/>
              </w:rPr>
              <w:t>,</w:t>
            </w:r>
            <w:r>
              <w:rPr>
                <w:color w:val="2D3740"/>
                <w:spacing w:val="-27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8"/>
                <w:w w:val="90"/>
                <w:sz w:val="36"/>
              </w:rPr>
              <w:t>designmisunderstandings</w:t>
            </w:r>
            <w:r>
              <w:rPr>
                <w:color w:val="2D3740"/>
                <w:spacing w:val="-8"/>
                <w:w w:val="90"/>
                <w:sz w:val="34"/>
              </w:rPr>
              <w:t>,</w:t>
            </w:r>
            <w:r>
              <w:rPr>
                <w:color w:val="2D3740"/>
                <w:spacing w:val="-26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8"/>
                <w:w w:val="90"/>
                <w:sz w:val="36"/>
              </w:rPr>
              <w:t>customerchanges</w:t>
            </w:r>
          </w:p>
          <w:p w14:paraId="0D86064D">
            <w:pPr>
              <w:pStyle w:val="11"/>
              <w:spacing w:before="125"/>
              <w:ind w:left="230"/>
              <w:rPr>
                <w:sz w:val="36"/>
              </w:rPr>
            </w:pPr>
            <w:r>
              <w:rPr>
                <w:color w:val="2D3740"/>
                <w:spacing w:val="-11"/>
                <w:sz w:val="36"/>
              </w:rPr>
              <w:t>afterorderplacement</w:t>
            </w:r>
          </w:p>
        </w:tc>
        <w:tc>
          <w:tcPr>
            <w:tcW w:w="5756" w:type="dxa"/>
          </w:tcPr>
          <w:p w14:paraId="3C6A11F1">
            <w:pPr>
              <w:pStyle w:val="11"/>
              <w:spacing w:before="2"/>
              <w:ind w:left="211"/>
              <w:rPr>
                <w:sz w:val="36"/>
              </w:rPr>
            </w:pPr>
            <w:r>
              <w:rPr>
                <w:color w:val="2D3740"/>
                <w:w w:val="85"/>
                <w:sz w:val="36"/>
              </w:rPr>
              <w:t>Reported</w:t>
            </w:r>
            <w:r>
              <w:rPr>
                <w:color w:val="2D3740"/>
                <w:w w:val="85"/>
                <w:sz w:val="34"/>
              </w:rPr>
              <w:t>;</w:t>
            </w:r>
            <w:r>
              <w:rPr>
                <w:color w:val="2D3740"/>
                <w:spacing w:val="-36"/>
                <w:w w:val="85"/>
                <w:sz w:val="34"/>
              </w:rPr>
              <w:t xml:space="preserve"> </w:t>
            </w:r>
            <w:r>
              <w:rPr>
                <w:color w:val="2D3740"/>
                <w:spacing w:val="-2"/>
                <w:w w:val="95"/>
                <w:sz w:val="36"/>
              </w:rPr>
              <w:t>frequencyandimpactnot</w:t>
            </w:r>
          </w:p>
          <w:p w14:paraId="334BD463">
            <w:pPr>
              <w:pStyle w:val="11"/>
              <w:spacing w:before="125"/>
              <w:ind w:left="211"/>
              <w:rPr>
                <w:sz w:val="36"/>
              </w:rPr>
            </w:pPr>
            <w:r>
              <w:rPr>
                <w:color w:val="2D3740"/>
                <w:spacing w:val="-2"/>
                <w:sz w:val="36"/>
              </w:rPr>
              <w:t>verified</w:t>
            </w:r>
          </w:p>
        </w:tc>
      </w:tr>
    </w:tbl>
    <w:p w14:paraId="1CE3A64D">
      <w:pPr>
        <w:pStyle w:val="6"/>
        <w:spacing w:before="447"/>
        <w:rPr>
          <w:sz w:val="52"/>
        </w:rPr>
      </w:pPr>
    </w:p>
    <w:p w14:paraId="73D00C44">
      <w:pPr>
        <w:pStyle w:val="3"/>
      </w:pPr>
      <w:r>
        <w:rPr>
          <w:color w:val="215B80"/>
          <w:spacing w:val="-10"/>
        </w:rPr>
        <w:t>A</w:t>
      </w:r>
      <w:r>
        <w:rPr>
          <w:color w:val="215B80"/>
          <w:spacing w:val="-10"/>
          <w:sz w:val="53"/>
        </w:rPr>
        <w:t>2</w:t>
      </w:r>
      <w:r>
        <w:rPr>
          <w:color w:val="215B80"/>
          <w:spacing w:val="-10"/>
          <w:sz w:val="54"/>
        </w:rPr>
        <w:t>.</w:t>
      </w:r>
      <w:r>
        <w:rPr>
          <w:color w:val="215B80"/>
          <w:spacing w:val="-55"/>
          <w:sz w:val="54"/>
        </w:rPr>
        <w:t xml:space="preserve"> </w:t>
      </w:r>
      <w:r>
        <w:rPr>
          <w:color w:val="215B80"/>
          <w:spacing w:val="-14"/>
          <w:w w:val="92"/>
        </w:rPr>
        <w:t>C</w:t>
      </w:r>
      <w:r>
        <w:rPr>
          <w:color w:val="215B80"/>
          <w:spacing w:val="-15"/>
          <w:w w:val="94"/>
        </w:rPr>
        <w:t>u</w:t>
      </w:r>
      <w:r>
        <w:rPr>
          <w:color w:val="215B80"/>
          <w:spacing w:val="-19"/>
          <w:w w:val="106"/>
        </w:rPr>
        <w:t>r</w:t>
      </w:r>
      <w:r>
        <w:rPr>
          <w:color w:val="215B80"/>
          <w:spacing w:val="1"/>
          <w:w w:val="106"/>
        </w:rPr>
        <w:t>r</w:t>
      </w:r>
      <w:r>
        <w:rPr>
          <w:color w:val="215B80"/>
          <w:spacing w:val="-5"/>
          <w:w w:val="78"/>
        </w:rPr>
        <w:t>e</w:t>
      </w:r>
      <w:r>
        <w:rPr>
          <w:color w:val="215B80"/>
          <w:spacing w:val="-34"/>
          <w:w w:val="94"/>
        </w:rPr>
        <w:t>n</w:t>
      </w:r>
      <w:r>
        <w:rPr>
          <w:color w:val="215B80"/>
          <w:spacing w:val="50"/>
          <w:w w:val="109"/>
        </w:rPr>
        <w:t>t</w:t>
      </w:r>
      <w:r>
        <w:rPr>
          <w:color w:val="215B80"/>
          <w:spacing w:val="-52"/>
          <w:w w:val="97"/>
        </w:rPr>
        <w:t>w</w:t>
      </w:r>
      <w:r>
        <w:rPr>
          <w:color w:val="215B80"/>
          <w:spacing w:val="-9"/>
          <w:w w:val="86"/>
        </w:rPr>
        <w:t>o</w:t>
      </w:r>
      <w:r>
        <w:rPr>
          <w:color w:val="215B80"/>
          <w:spacing w:val="1"/>
          <w:w w:val="106"/>
        </w:rPr>
        <w:t>r</w:t>
      </w:r>
      <w:r>
        <w:rPr>
          <w:color w:val="215B80"/>
          <w:spacing w:val="-22"/>
          <w:w w:val="101"/>
        </w:rPr>
        <w:t>k</w:t>
      </w:r>
      <w:r>
        <w:rPr>
          <w:color w:val="215B80"/>
          <w:spacing w:val="-68"/>
          <w:w w:val="134"/>
        </w:rPr>
        <w:t>f</w:t>
      </w:r>
      <w:r>
        <w:rPr>
          <w:color w:val="215B80"/>
          <w:spacing w:val="13"/>
          <w:w w:val="101"/>
        </w:rPr>
        <w:t>l</w:t>
      </w:r>
      <w:r>
        <w:rPr>
          <w:color w:val="215B80"/>
          <w:spacing w:val="-9"/>
          <w:w w:val="86"/>
        </w:rPr>
        <w:t>o</w:t>
      </w:r>
      <w:r>
        <w:rPr>
          <w:color w:val="215B80"/>
          <w:spacing w:val="8"/>
          <w:w w:val="97"/>
        </w:rPr>
        <w:t>w</w:t>
      </w:r>
      <w:r>
        <w:rPr>
          <w:color w:val="215B80"/>
          <w:spacing w:val="-1"/>
          <w:w w:val="104"/>
          <w:sz w:val="54"/>
        </w:rPr>
        <w:t>—</w:t>
      </w:r>
      <w:r>
        <w:rPr>
          <w:color w:val="215B80"/>
          <w:spacing w:val="-97"/>
          <w:w w:val="99"/>
          <w:sz w:val="54"/>
        </w:rPr>
        <w:t xml:space="preserve"> </w:t>
      </w:r>
      <w:r>
        <w:rPr>
          <w:color w:val="215B80"/>
          <w:spacing w:val="-14"/>
        </w:rPr>
        <w:t>preliminarymodel</w:t>
      </w:r>
    </w:p>
    <w:p w14:paraId="69B86EC9">
      <w:pPr>
        <w:pStyle w:val="6"/>
        <w:spacing w:before="189" w:line="307" w:lineRule="auto"/>
        <w:ind w:left="314" w:right="408"/>
        <w:rPr>
          <w:sz w:val="41"/>
        </w:rPr>
      </w:pPr>
      <w:r>
        <w:rPr>
          <w:color w:val="2D3740"/>
          <w:w w:val="90"/>
        </w:rPr>
        <w:t>Thefollowingworkflowis</w:t>
      </w:r>
      <w:r>
        <w:rPr>
          <w:color w:val="2D3740"/>
          <w:spacing w:val="-33"/>
          <w:w w:val="90"/>
        </w:rPr>
        <w:t xml:space="preserve"> </w:t>
      </w:r>
      <w:r>
        <w:rPr>
          <w:color w:val="2D3740"/>
          <w:w w:val="90"/>
        </w:rPr>
        <w:t>aworkingmodel</w:t>
      </w:r>
      <w:r>
        <w:rPr>
          <w:color w:val="2D3740"/>
          <w:spacing w:val="-37"/>
          <w:w w:val="90"/>
        </w:rPr>
        <w:t xml:space="preserve"> </w:t>
      </w:r>
      <w:r>
        <w:rPr>
          <w:color w:val="2D3740"/>
          <w:w w:val="90"/>
        </w:rPr>
        <w:t>basedonthe</w:t>
      </w:r>
      <w:r>
        <w:rPr>
          <w:color w:val="2D3740"/>
          <w:spacing w:val="-23"/>
          <w:w w:val="90"/>
        </w:rPr>
        <w:t xml:space="preserve"> </w:t>
      </w:r>
      <w:r>
        <w:rPr>
          <w:color w:val="2D3740"/>
          <w:w w:val="90"/>
        </w:rPr>
        <w:t>informationsupplied</w:t>
      </w:r>
      <w:r>
        <w:rPr>
          <w:color w:val="2D3740"/>
          <w:w w:val="90"/>
          <w:sz w:val="41"/>
        </w:rPr>
        <w:t xml:space="preserve">. </w:t>
      </w:r>
      <w:r>
        <w:rPr>
          <w:color w:val="2D3740"/>
          <w:w w:val="90"/>
        </w:rPr>
        <w:t>Confirmeachstepwiththe</w:t>
      </w:r>
      <w:r>
        <w:rPr>
          <w:color w:val="2D3740"/>
          <w:spacing w:val="-23"/>
          <w:w w:val="90"/>
        </w:rPr>
        <w:t xml:space="preserve"> </w:t>
      </w:r>
      <w:r>
        <w:rPr>
          <w:color w:val="2D3740"/>
          <w:w w:val="90"/>
        </w:rPr>
        <w:t>owner</w:t>
      </w:r>
      <w:r>
        <w:rPr>
          <w:color w:val="2D3740"/>
          <w:spacing w:val="-29"/>
          <w:w w:val="90"/>
        </w:rPr>
        <w:t xml:space="preserve"> </w:t>
      </w:r>
      <w:r>
        <w:rPr>
          <w:color w:val="2D3740"/>
          <w:w w:val="90"/>
        </w:rPr>
        <w:t>andrevise</w:t>
      </w:r>
      <w:r>
        <w:rPr>
          <w:color w:val="2D3740"/>
          <w:spacing w:val="-23"/>
          <w:w w:val="90"/>
        </w:rPr>
        <w:t xml:space="preserve"> </w:t>
      </w:r>
      <w:r>
        <w:rPr>
          <w:color w:val="2D3740"/>
          <w:w w:val="90"/>
        </w:rPr>
        <w:t xml:space="preserve">itif </w:t>
      </w:r>
      <w:r>
        <w:rPr>
          <w:color w:val="2D3740"/>
          <w:spacing w:val="-18"/>
        </w:rPr>
        <w:t>the</w:t>
      </w:r>
      <w:r>
        <w:rPr>
          <w:color w:val="2D3740"/>
          <w:spacing w:val="-65"/>
        </w:rPr>
        <w:t xml:space="preserve"> </w:t>
      </w:r>
      <w:r>
        <w:rPr>
          <w:color w:val="2D3740"/>
          <w:spacing w:val="-18"/>
        </w:rPr>
        <w:t>realprocess</w:t>
      </w:r>
      <w:r>
        <w:rPr>
          <w:color w:val="2D3740"/>
          <w:spacing w:val="-71"/>
        </w:rPr>
        <w:t xml:space="preserve"> </w:t>
      </w:r>
      <w:r>
        <w:rPr>
          <w:color w:val="2D3740"/>
          <w:spacing w:val="-18"/>
        </w:rPr>
        <w:t>differs</w:t>
      </w:r>
      <w:r>
        <w:rPr>
          <w:color w:val="2D3740"/>
          <w:spacing w:val="-18"/>
          <w:sz w:val="41"/>
        </w:rPr>
        <w:t>.</w:t>
      </w:r>
    </w:p>
    <w:p w14:paraId="02FACE1C">
      <w:pPr>
        <w:pStyle w:val="10"/>
        <w:numPr>
          <w:ilvl w:val="0"/>
          <w:numId w:val="2"/>
        </w:numPr>
        <w:tabs>
          <w:tab w:val="left" w:pos="1034"/>
        </w:tabs>
        <w:spacing w:before="423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spacing w:val="-6"/>
          <w:w w:val="90"/>
          <w:sz w:val="42"/>
        </w:rPr>
        <w:t>Customer</w:t>
      </w:r>
      <w:r>
        <w:rPr>
          <w:color w:val="2D3740"/>
          <w:spacing w:val="-52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places</w:t>
      </w:r>
      <w:r>
        <w:rPr>
          <w:color w:val="2D3740"/>
          <w:spacing w:val="-54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astitchingor</w:t>
      </w:r>
      <w:r>
        <w:rPr>
          <w:color w:val="2D3740"/>
          <w:spacing w:val="-52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alterationorder</w:t>
      </w:r>
      <w:r>
        <w:rPr>
          <w:color w:val="2D3740"/>
          <w:spacing w:val="-6"/>
          <w:w w:val="90"/>
          <w:sz w:val="41"/>
        </w:rPr>
        <w:t>.</w:t>
      </w:r>
    </w:p>
    <w:p w14:paraId="2BF7820F">
      <w:pPr>
        <w:pStyle w:val="10"/>
        <w:numPr>
          <w:ilvl w:val="0"/>
          <w:numId w:val="2"/>
        </w:numPr>
        <w:tabs>
          <w:tab w:val="left" w:pos="1034"/>
        </w:tabs>
        <w:spacing w:before="136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w w:val="85"/>
          <w:sz w:val="42"/>
        </w:rPr>
        <w:t>Tailorcollects</w:t>
      </w:r>
      <w:r>
        <w:rPr>
          <w:color w:val="2D3740"/>
          <w:spacing w:val="-29"/>
          <w:w w:val="85"/>
          <w:sz w:val="42"/>
        </w:rPr>
        <w:t xml:space="preserve"> </w:t>
      </w:r>
      <w:r>
        <w:rPr>
          <w:color w:val="2D3740"/>
          <w:w w:val="85"/>
          <w:sz w:val="42"/>
        </w:rPr>
        <w:t>measurements</w:t>
      </w:r>
      <w:r>
        <w:rPr>
          <w:color w:val="2D3740"/>
          <w:spacing w:val="-29"/>
          <w:w w:val="85"/>
          <w:sz w:val="42"/>
        </w:rPr>
        <w:t xml:space="preserve"> </w:t>
      </w:r>
      <w:r>
        <w:rPr>
          <w:color w:val="2D3740"/>
          <w:w w:val="85"/>
          <w:sz w:val="42"/>
        </w:rPr>
        <w:t>anddiscusses</w:t>
      </w:r>
      <w:r>
        <w:rPr>
          <w:color w:val="2D3740"/>
          <w:spacing w:val="-29"/>
          <w:w w:val="85"/>
          <w:sz w:val="42"/>
        </w:rPr>
        <w:t xml:space="preserve"> </w:t>
      </w:r>
      <w:r>
        <w:rPr>
          <w:color w:val="2D3740"/>
          <w:spacing w:val="-2"/>
          <w:w w:val="85"/>
          <w:sz w:val="42"/>
        </w:rPr>
        <w:t>garmentdesignandrequirements</w:t>
      </w:r>
      <w:r>
        <w:rPr>
          <w:color w:val="2D3740"/>
          <w:spacing w:val="-2"/>
          <w:w w:val="85"/>
          <w:sz w:val="41"/>
        </w:rPr>
        <w:t>.</w:t>
      </w:r>
    </w:p>
    <w:p w14:paraId="5BAECDE6">
      <w:pPr>
        <w:pStyle w:val="10"/>
        <w:numPr>
          <w:ilvl w:val="0"/>
          <w:numId w:val="2"/>
        </w:numPr>
        <w:tabs>
          <w:tab w:val="left" w:pos="1034"/>
        </w:tabs>
        <w:spacing w:before="157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spacing w:val="-6"/>
          <w:w w:val="90"/>
          <w:sz w:val="42"/>
        </w:rPr>
        <w:t>Orderdetails</w:t>
      </w:r>
      <w:r>
        <w:rPr>
          <w:color w:val="2D3740"/>
          <w:spacing w:val="-58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are</w:t>
      </w:r>
      <w:r>
        <w:rPr>
          <w:color w:val="2D3740"/>
          <w:spacing w:val="-51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writteninanotebook</w:t>
      </w:r>
      <w:r>
        <w:rPr>
          <w:color w:val="2D3740"/>
          <w:spacing w:val="-6"/>
          <w:w w:val="90"/>
          <w:sz w:val="41"/>
        </w:rPr>
        <w:t>.</w:t>
      </w:r>
    </w:p>
    <w:p w14:paraId="76AA6303">
      <w:pPr>
        <w:pStyle w:val="10"/>
        <w:numPr>
          <w:ilvl w:val="0"/>
          <w:numId w:val="2"/>
        </w:numPr>
        <w:tabs>
          <w:tab w:val="left" w:pos="1034"/>
        </w:tabs>
        <w:spacing w:before="137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spacing w:val="-6"/>
          <w:w w:val="90"/>
          <w:sz w:val="42"/>
        </w:rPr>
        <w:t>Tailorcompletes</w:t>
      </w:r>
      <w:r>
        <w:rPr>
          <w:color w:val="2D3740"/>
          <w:spacing w:val="-47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the</w:t>
      </w:r>
      <w:r>
        <w:rPr>
          <w:color w:val="2D3740"/>
          <w:spacing w:val="-40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work</w:t>
      </w:r>
      <w:r>
        <w:rPr>
          <w:color w:val="2D3740"/>
          <w:spacing w:val="-6"/>
          <w:w w:val="90"/>
          <w:sz w:val="41"/>
        </w:rPr>
        <w:t>;</w:t>
      </w:r>
      <w:r>
        <w:rPr>
          <w:color w:val="2D3740"/>
          <w:spacing w:val="-39"/>
          <w:w w:val="90"/>
          <w:sz w:val="41"/>
        </w:rPr>
        <w:t xml:space="preserve"> </w:t>
      </w:r>
      <w:r>
        <w:rPr>
          <w:color w:val="2D3740"/>
          <w:spacing w:val="-6"/>
          <w:w w:val="90"/>
          <w:sz w:val="42"/>
        </w:rPr>
        <w:t>unclear</w:t>
      </w:r>
      <w:r>
        <w:rPr>
          <w:color w:val="2D3740"/>
          <w:spacing w:val="-44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measurements</w:t>
      </w:r>
      <w:r>
        <w:rPr>
          <w:color w:val="2D3740"/>
          <w:spacing w:val="-47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ordesignrequirements</w:t>
      </w:r>
      <w:r>
        <w:rPr>
          <w:color w:val="2D3740"/>
          <w:spacing w:val="-47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mayneedclarificationorrework</w:t>
      </w:r>
      <w:r>
        <w:rPr>
          <w:color w:val="2D3740"/>
          <w:spacing w:val="-6"/>
          <w:w w:val="90"/>
          <w:sz w:val="41"/>
        </w:rPr>
        <w:t>.</w:t>
      </w:r>
    </w:p>
    <w:p w14:paraId="0F83878E">
      <w:pPr>
        <w:pStyle w:val="10"/>
        <w:numPr>
          <w:ilvl w:val="0"/>
          <w:numId w:val="2"/>
        </w:numPr>
        <w:tabs>
          <w:tab w:val="left" w:pos="1034"/>
        </w:tabs>
        <w:spacing w:before="156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spacing w:val="-2"/>
          <w:w w:val="90"/>
          <w:sz w:val="42"/>
        </w:rPr>
        <w:t>Thegarmentis</w:t>
      </w:r>
      <w:r>
        <w:rPr>
          <w:color w:val="2D3740"/>
          <w:spacing w:val="-50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checkedanddeliveredwhenready</w:t>
      </w:r>
      <w:r>
        <w:rPr>
          <w:color w:val="2D3740"/>
          <w:spacing w:val="-2"/>
          <w:w w:val="90"/>
          <w:sz w:val="41"/>
        </w:rPr>
        <w:t>.</w:t>
      </w:r>
    </w:p>
    <w:p w14:paraId="3380F232">
      <w:pPr>
        <w:pStyle w:val="6"/>
        <w:spacing w:before="75"/>
        <w:rPr>
          <w:sz w:val="40"/>
        </w:rPr>
      </w:pPr>
    </w:p>
    <w:p w14:paraId="26DBDB7C">
      <w:pPr>
        <w:pStyle w:val="3"/>
      </w:pPr>
      <w:r>
        <w:rPr>
          <w:color w:val="215B80"/>
          <w:w w:val="90"/>
        </w:rPr>
        <w:t>A</w:t>
      </w:r>
      <w:r>
        <w:rPr>
          <w:color w:val="215B80"/>
          <w:w w:val="90"/>
          <w:sz w:val="53"/>
        </w:rPr>
        <w:t>3</w:t>
      </w:r>
      <w:r>
        <w:rPr>
          <w:color w:val="215B80"/>
          <w:w w:val="90"/>
          <w:sz w:val="54"/>
        </w:rPr>
        <w:t>.</w:t>
      </w:r>
      <w:r>
        <w:rPr>
          <w:color w:val="215B80"/>
          <w:spacing w:val="-41"/>
          <w:w w:val="90"/>
          <w:sz w:val="54"/>
        </w:rPr>
        <w:t xml:space="preserve"> </w:t>
      </w:r>
      <w:r>
        <w:rPr>
          <w:color w:val="215B80"/>
          <w:w w:val="90"/>
        </w:rPr>
        <w:t>Auditnotes</w:t>
      </w:r>
      <w:r>
        <w:rPr>
          <w:color w:val="215B80"/>
          <w:spacing w:val="-77"/>
          <w:w w:val="90"/>
        </w:rPr>
        <w:t xml:space="preserve"> </w:t>
      </w:r>
      <w:r>
        <w:rPr>
          <w:color w:val="215B80"/>
          <w:w w:val="90"/>
        </w:rPr>
        <w:t>to</w:t>
      </w:r>
      <w:r>
        <w:rPr>
          <w:color w:val="215B80"/>
          <w:spacing w:val="-85"/>
          <w:w w:val="90"/>
        </w:rPr>
        <w:t xml:space="preserve"> </w:t>
      </w:r>
      <w:r>
        <w:rPr>
          <w:color w:val="215B80"/>
          <w:w w:val="90"/>
        </w:rPr>
        <w:t>complete</w:t>
      </w:r>
      <w:r>
        <w:rPr>
          <w:color w:val="215B80"/>
          <w:spacing w:val="-80"/>
          <w:w w:val="90"/>
        </w:rPr>
        <w:t xml:space="preserve"> </w:t>
      </w:r>
      <w:r>
        <w:rPr>
          <w:color w:val="215B80"/>
          <w:spacing w:val="-16"/>
          <w:w w:val="73"/>
        </w:rPr>
        <w:t>a</w:t>
      </w:r>
      <w:r>
        <w:rPr>
          <w:color w:val="215B80"/>
          <w:spacing w:val="-58"/>
          <w:w w:val="129"/>
        </w:rPr>
        <w:t>f</w:t>
      </w:r>
      <w:r>
        <w:rPr>
          <w:color w:val="215B80"/>
          <w:w w:val="104"/>
        </w:rPr>
        <w:t>t</w:t>
      </w:r>
      <w:r>
        <w:rPr>
          <w:color w:val="215B80"/>
          <w:spacing w:val="5"/>
          <w:w w:val="73"/>
        </w:rPr>
        <w:t>e</w:t>
      </w:r>
      <w:r>
        <w:rPr>
          <w:color w:val="215B80"/>
          <w:spacing w:val="51"/>
          <w:w w:val="101"/>
        </w:rPr>
        <w:t>r</w:t>
      </w:r>
      <w:r>
        <w:rPr>
          <w:color w:val="215B80"/>
          <w:spacing w:val="8"/>
          <w:w w:val="66"/>
        </w:rPr>
        <w:t>s</w:t>
      </w:r>
      <w:r>
        <w:rPr>
          <w:color w:val="215B80"/>
          <w:spacing w:val="-12"/>
          <w:w w:val="85"/>
        </w:rPr>
        <w:t>p</w:t>
      </w:r>
      <w:r>
        <w:rPr>
          <w:color w:val="215B80"/>
          <w:spacing w:val="5"/>
          <w:w w:val="73"/>
        </w:rPr>
        <w:t>e</w:t>
      </w:r>
      <w:r>
        <w:rPr>
          <w:color w:val="215B80"/>
          <w:spacing w:val="-16"/>
          <w:w w:val="73"/>
        </w:rPr>
        <w:t>a</w:t>
      </w:r>
      <w:r>
        <w:rPr>
          <w:color w:val="215B80"/>
          <w:spacing w:val="-12"/>
          <w:w w:val="96"/>
        </w:rPr>
        <w:t>k</w:t>
      </w:r>
      <w:r>
        <w:rPr>
          <w:color w:val="215B80"/>
          <w:spacing w:val="23"/>
          <w:w w:val="96"/>
        </w:rPr>
        <w:t>i</w:t>
      </w:r>
      <w:r>
        <w:rPr>
          <w:color w:val="215B80"/>
          <w:spacing w:val="-24"/>
          <w:w w:val="89"/>
        </w:rPr>
        <w:t>n</w:t>
      </w:r>
      <w:r>
        <w:rPr>
          <w:color w:val="215B80"/>
          <w:spacing w:val="52"/>
          <w:w w:val="84"/>
        </w:rPr>
        <w:t>g</w:t>
      </w:r>
      <w:r>
        <w:rPr>
          <w:color w:val="215B80"/>
          <w:spacing w:val="-42"/>
          <w:w w:val="92"/>
        </w:rPr>
        <w:t>w</w:t>
      </w:r>
      <w:r>
        <w:rPr>
          <w:color w:val="215B80"/>
          <w:spacing w:val="23"/>
          <w:w w:val="96"/>
        </w:rPr>
        <w:t>i</w:t>
      </w:r>
      <w:r>
        <w:rPr>
          <w:color w:val="215B80"/>
          <w:spacing w:val="-20"/>
          <w:w w:val="104"/>
        </w:rPr>
        <w:t>t</w:t>
      </w:r>
      <w:r>
        <w:rPr>
          <w:color w:val="215B80"/>
          <w:spacing w:val="56"/>
          <w:w w:val="89"/>
        </w:rPr>
        <w:t>h</w:t>
      </w:r>
      <w:r>
        <w:rPr>
          <w:color w:val="215B80"/>
          <w:spacing w:val="-20"/>
          <w:w w:val="104"/>
        </w:rPr>
        <w:t>t</w:t>
      </w:r>
      <w:r>
        <w:rPr>
          <w:color w:val="215B80"/>
          <w:spacing w:val="-24"/>
          <w:w w:val="89"/>
        </w:rPr>
        <w:t>h</w:t>
      </w:r>
      <w:r>
        <w:rPr>
          <w:color w:val="215B80"/>
          <w:spacing w:val="9"/>
          <w:w w:val="73"/>
        </w:rPr>
        <w:t>e</w:t>
      </w:r>
      <w:r>
        <w:rPr>
          <w:color w:val="215B80"/>
          <w:spacing w:val="-78"/>
          <w:w w:val="89"/>
        </w:rPr>
        <w:t xml:space="preserve"> </w:t>
      </w:r>
      <w:r>
        <w:rPr>
          <w:color w:val="215B80"/>
          <w:spacing w:val="-2"/>
          <w:w w:val="90"/>
        </w:rPr>
        <w:t>owner</w:t>
      </w:r>
    </w:p>
    <w:p w14:paraId="2122D58F">
      <w:pPr>
        <w:pStyle w:val="6"/>
        <w:spacing w:before="2"/>
        <w:rPr>
          <w:sz w:val="14"/>
        </w:rPr>
      </w:pPr>
    </w:p>
    <w:tbl>
      <w:tblPr>
        <w:tblStyle w:val="5"/>
        <w:tblW w:w="0" w:type="auto"/>
        <w:tblInd w:w="45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58"/>
        <w:gridCol w:w="8935"/>
        <w:gridCol w:w="7196"/>
      </w:tblGrid>
      <w:tr w14:paraId="040555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3458" w:type="dxa"/>
          </w:tcPr>
          <w:p w14:paraId="30FFE9D5">
            <w:pPr>
              <w:pStyle w:val="11"/>
              <w:spacing w:before="4"/>
              <w:rPr>
                <w:sz w:val="40"/>
              </w:rPr>
            </w:pPr>
            <w:r>
              <w:rPr>
                <w:sz w:val="40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81000"/>
                      <wp:effectExtent l="0" t="0" r="0" b="0"/>
                      <wp:wrapNone/>
                      <wp:docPr id="38" name="Group 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81000"/>
                                <a:chOff x="0" y="0"/>
                                <a:chExt cx="12438380" cy="381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712" cy="3807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95712" y="0"/>
                                  <a:ext cx="5673315" cy="3807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69028" y="0"/>
                                  <a:ext cx="4569113" cy="3807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30pt;width:979.4pt;z-index:-251651072;mso-width-relative:page;mso-height-relative:page;" coordsize="12438380,381000" o:gfxdata="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A3J0dhxgAAACkCAAAZAAAAZHJzL19yZWxzL2Uy&#10;b0RvYy54bWwucmVsc72RwWoCMRCG70LfIcy9m90ViohZLyJ4FfsAQzKbDW4mIYmlvr2BUqgg9eZx&#10;Zvi//4PZbL/9LL4oZRdYQde0IIh1MI6tgs/T/n0FIhdkg3NgUnClDNvhbbE50oylhvLkYhaVwlnB&#10;VEpcS5n1RB5zEyJxvYwheSx1TFZG1Ge0JPu2/ZDpLwOGO6Y4GAXpYJYgTtdYm5+zwzg6TbugL564&#10;PKiQztfuCsRkqSjwZBz+LJdNZAvysUP/Gof+P4fuNQ7dr4O8e/BwA1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">
                      <o:lock v:ext="edit" aspectratio="f"/>
                      <v:shape id="Image 39" o:spid="_x0000_s1026" o:spt="75" type="#_x0000_t75" style="position:absolute;left:0;top:0;height:380759;width:2195712;" filled="f" o:preferrelative="t" stroked="f" coordsize="21600,21600" o:gfxdata="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5U0o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32" o:title=""/>
                        <o:lock v:ext="edit" aspectratio="f"/>
                      </v:shape>
                      <v:shape id="Image 40" o:spid="_x0000_s1026" o:spt="75" type="#_x0000_t75" style="position:absolute;left:2195712;top:0;height:380759;width:5673315;" filled="f" o:preferrelative="t" stroked="f" coordsize="21600,21600" o:gfxdata="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yLy2MtwAAANsAAAAP&#10;AAAAAAAAAAEAIAAAACIAAABkcnMvZG93bnJldi54bWxQSwECFAAUAAAACACHTuJAMy8FnjsAAAA5&#10;AAAAEAAAAAAAAAABACAAAAAGAQAAZHJzL3NoYXBleG1sLnhtbFBLBQYAAAAABgAGAFsBAACwAwAA&#10;AAA=&#10;">
                        <v:fill on="f" focussize="0,0"/>
                        <v:stroke on="f"/>
                        <v:imagedata r:id="rId33" o:title=""/>
                        <o:lock v:ext="edit" aspectratio="f"/>
                      </v:shape>
                      <v:shape id="Image 41" o:spid="_x0000_s1026" o:spt="75" type="#_x0000_t75" style="position:absolute;left:7869028;top:0;height:380759;width:4569113;" filled="f" o:preferrelative="t" stroked="f" coordsize="21600,21600" o:gfxdata="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VObji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34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2"/>
                <w:sz w:val="40"/>
              </w:rPr>
              <w:t>Audititem</w:t>
            </w:r>
          </w:p>
        </w:tc>
        <w:tc>
          <w:tcPr>
            <w:tcW w:w="8935" w:type="dxa"/>
          </w:tcPr>
          <w:p w14:paraId="3F311BC3">
            <w:pPr>
              <w:pStyle w:val="11"/>
              <w:spacing w:before="4"/>
              <w:rPr>
                <w:sz w:val="40"/>
              </w:rPr>
            </w:pPr>
            <w:r>
              <w:rPr>
                <w:color w:val="FFFFFF"/>
                <w:spacing w:val="-14"/>
                <w:w w:val="90"/>
                <w:sz w:val="40"/>
              </w:rPr>
              <w:t>Observed/</w:t>
            </w:r>
            <w:r>
              <w:rPr>
                <w:color w:val="FFFFFF"/>
                <w:spacing w:val="-46"/>
                <w:w w:val="90"/>
                <w:sz w:val="40"/>
              </w:rPr>
              <w:t xml:space="preserve"> </w:t>
            </w:r>
            <w:r>
              <w:rPr>
                <w:color w:val="FFFFFF"/>
                <w:spacing w:val="-8"/>
                <w:sz w:val="40"/>
              </w:rPr>
              <w:t>verifiedfinding</w:t>
            </w:r>
          </w:p>
        </w:tc>
        <w:tc>
          <w:tcPr>
            <w:tcW w:w="7196" w:type="dxa"/>
          </w:tcPr>
          <w:p w14:paraId="75F90488">
            <w:pPr>
              <w:pStyle w:val="11"/>
              <w:spacing w:before="4"/>
              <w:ind w:left="209"/>
              <w:rPr>
                <w:sz w:val="40"/>
              </w:rPr>
            </w:pPr>
            <w:r>
              <w:rPr>
                <w:color w:val="FFFFFF"/>
                <w:spacing w:val="-15"/>
                <w:w w:val="90"/>
                <w:sz w:val="40"/>
              </w:rPr>
              <w:t>Evidenceto</w:t>
            </w:r>
            <w:r>
              <w:rPr>
                <w:color w:val="FFFFFF"/>
                <w:spacing w:val="-44"/>
                <w:w w:val="90"/>
                <w:sz w:val="40"/>
              </w:rPr>
              <w:t xml:space="preserve"> </w:t>
            </w:r>
            <w:r>
              <w:rPr>
                <w:color w:val="FFFFFF"/>
                <w:spacing w:val="-2"/>
                <w:sz w:val="40"/>
              </w:rPr>
              <w:t>collect</w:t>
            </w:r>
          </w:p>
        </w:tc>
      </w:tr>
      <w:tr w14:paraId="14DCDC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3458" w:type="dxa"/>
          </w:tcPr>
          <w:p w14:paraId="6D835F18">
            <w:pPr>
              <w:pStyle w:val="11"/>
              <w:spacing w:before="262"/>
              <w:rPr>
                <w:sz w:val="36"/>
              </w:rPr>
            </w:pPr>
            <w:r>
              <w:rPr>
                <w:color w:val="2D3740"/>
                <w:spacing w:val="-2"/>
                <w:sz w:val="36"/>
              </w:rPr>
              <w:t>Orderintake</w:t>
            </w:r>
          </w:p>
        </w:tc>
        <w:tc>
          <w:tcPr>
            <w:tcW w:w="8935" w:type="dxa"/>
          </w:tcPr>
          <w:p w14:paraId="5095F6F3">
            <w:pPr>
              <w:pStyle w:val="11"/>
              <w:spacing w:before="262"/>
              <w:rPr>
                <w:sz w:val="34"/>
              </w:rPr>
            </w:pPr>
            <w:r>
              <w:rPr>
                <w:color w:val="2D3740"/>
                <w:spacing w:val="-6"/>
                <w:w w:val="90"/>
                <w:sz w:val="34"/>
              </w:rPr>
              <w:t>[</w:t>
            </w:r>
            <w:r>
              <w:rPr>
                <w:color w:val="2D3740"/>
                <w:spacing w:val="-6"/>
                <w:w w:val="90"/>
                <w:sz w:val="36"/>
              </w:rPr>
              <w:t>TOCOMPLETE</w:t>
            </w:r>
            <w:r>
              <w:rPr>
                <w:color w:val="2D3740"/>
                <w:spacing w:val="-6"/>
                <w:w w:val="90"/>
                <w:sz w:val="34"/>
              </w:rPr>
              <w:t>:</w:t>
            </w:r>
            <w:r>
              <w:rPr>
                <w:color w:val="2D3740"/>
                <w:spacing w:val="-6"/>
                <w:sz w:val="34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describe</w:t>
            </w:r>
            <w:r>
              <w:rPr>
                <w:color w:val="2D3740"/>
                <w:spacing w:val="-40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theactualintakeprocess</w:t>
            </w:r>
            <w:r>
              <w:rPr>
                <w:color w:val="2D3740"/>
                <w:spacing w:val="-6"/>
                <w:w w:val="90"/>
                <w:sz w:val="34"/>
              </w:rPr>
              <w:t>]</w:t>
            </w:r>
          </w:p>
        </w:tc>
        <w:tc>
          <w:tcPr>
            <w:tcW w:w="7196" w:type="dxa"/>
          </w:tcPr>
          <w:p w14:paraId="5CD5CA9F">
            <w:pPr>
              <w:pStyle w:val="11"/>
              <w:spacing w:before="2"/>
              <w:ind w:left="209"/>
              <w:rPr>
                <w:sz w:val="36"/>
              </w:rPr>
            </w:pPr>
            <w:r>
              <w:rPr>
                <w:color w:val="2D3740"/>
                <w:spacing w:val="-2"/>
                <w:w w:val="85"/>
                <w:sz w:val="36"/>
              </w:rPr>
              <w:t>Permission</w:t>
            </w:r>
            <w:r>
              <w:rPr>
                <w:color w:val="2D3740"/>
                <w:spacing w:val="-2"/>
                <w:w w:val="85"/>
                <w:sz w:val="34"/>
              </w:rPr>
              <w:t>-</w:t>
            </w:r>
            <w:r>
              <w:rPr>
                <w:color w:val="2D3740"/>
                <w:spacing w:val="-2"/>
                <w:w w:val="85"/>
                <w:sz w:val="36"/>
              </w:rPr>
              <w:t>basedobservation</w:t>
            </w:r>
            <w:r>
              <w:rPr>
                <w:color w:val="2D3740"/>
                <w:spacing w:val="-2"/>
                <w:w w:val="85"/>
                <w:sz w:val="34"/>
              </w:rPr>
              <w:t>/</w:t>
            </w:r>
            <w:r>
              <w:rPr>
                <w:color w:val="2D3740"/>
                <w:spacing w:val="-2"/>
                <w:w w:val="85"/>
                <w:sz w:val="36"/>
              </w:rPr>
              <w:t>photo</w:t>
            </w:r>
            <w:r>
              <w:rPr>
                <w:color w:val="2D3740"/>
                <w:spacing w:val="-1"/>
                <w:sz w:val="36"/>
              </w:rPr>
              <w:t xml:space="preserve"> </w:t>
            </w:r>
            <w:r>
              <w:rPr>
                <w:color w:val="2D3740"/>
                <w:spacing w:val="-2"/>
                <w:w w:val="85"/>
                <w:sz w:val="36"/>
              </w:rPr>
              <w:t>ofnotebook</w:t>
            </w:r>
          </w:p>
          <w:p w14:paraId="06CC0E03">
            <w:pPr>
              <w:pStyle w:val="11"/>
              <w:spacing w:before="125"/>
              <w:ind w:left="209"/>
              <w:rPr>
                <w:sz w:val="36"/>
              </w:rPr>
            </w:pPr>
            <w:r>
              <w:rPr>
                <w:color w:val="2D3740"/>
                <w:spacing w:val="-8"/>
                <w:sz w:val="36"/>
              </w:rPr>
              <w:t>orform</w:t>
            </w:r>
            <w:r>
              <w:rPr>
                <w:color w:val="2D3740"/>
                <w:spacing w:val="-8"/>
                <w:sz w:val="34"/>
              </w:rPr>
              <w:t>;</w:t>
            </w:r>
            <w:r>
              <w:rPr>
                <w:color w:val="2D3740"/>
                <w:spacing w:val="-44"/>
                <w:sz w:val="34"/>
              </w:rPr>
              <w:t xml:space="preserve"> </w:t>
            </w:r>
            <w:r>
              <w:rPr>
                <w:color w:val="2D3740"/>
                <w:spacing w:val="-15"/>
                <w:sz w:val="36"/>
              </w:rPr>
              <w:t>redactpersonaldata</w:t>
            </w:r>
          </w:p>
        </w:tc>
      </w:tr>
      <w:tr w14:paraId="5443F9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3458" w:type="dxa"/>
          </w:tcPr>
          <w:p w14:paraId="12D6FC9B">
            <w:pPr>
              <w:pStyle w:val="11"/>
              <w:spacing w:before="282"/>
              <w:rPr>
                <w:sz w:val="36"/>
              </w:rPr>
            </w:pPr>
            <w:r>
              <w:rPr>
                <w:sz w:val="36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685800"/>
                      <wp:effectExtent l="0" t="0" r="0" b="0"/>
                      <wp:wrapNone/>
                      <wp:docPr id="42" name="Group 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685800"/>
                                <a:chOff x="0" y="0"/>
                                <a:chExt cx="12438380" cy="685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712" cy="6853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95712" y="0"/>
                                  <a:ext cx="5673315" cy="6853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69028" y="0"/>
                                  <a:ext cx="4569113" cy="6853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54pt;width:979.4pt;z-index:-251651072;mso-width-relative:page;mso-height-relative:page;" coordsize="12438380,685800" o:gfxdata="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DcnR2HGAAAAKQIA&#10;ABkAAABkcnMvX3JlbHMvZTJvRG9jLnhtbC5yZWxzvZ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">
                      <o:lock v:ext="edit" aspectratio="f"/>
                      <v:shape id="Image 43" o:spid="_x0000_s1026" o:spt="75" type="#_x0000_t75" style="position:absolute;left:0;top:0;height:685367;width:2195712;" filled="f" o:preferrelative="t" stroked="f" coordsize="21600,21600" o:gfxdata="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nk5Q6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r:id="rId35" o:title=""/>
                        <o:lock v:ext="edit" aspectratio="f"/>
                      </v:shape>
                      <v:shape id="Image 44" o:spid="_x0000_s1026" o:spt="75" type="#_x0000_t75" style="position:absolute;left:2195712;top:0;height:685367;width:5673315;" filled="f" o:preferrelative="t" stroked="f" coordsize="21600,21600" o:gfxdata="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JeVS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36" o:title=""/>
                        <o:lock v:ext="edit" aspectratio="f"/>
                      </v:shape>
                      <v:shape id="Image 45" o:spid="_x0000_s1026" o:spt="75" type="#_x0000_t75" style="position:absolute;left:7869028;top:0;height:685367;width:4569113;" filled="f" o:preferrelative="t" stroked="f" coordsize="21600,21600" o:gfxdata="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cIka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37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spacing w:val="-14"/>
                <w:sz w:val="36"/>
              </w:rPr>
              <w:t>Measurements</w:t>
            </w:r>
          </w:p>
        </w:tc>
        <w:tc>
          <w:tcPr>
            <w:tcW w:w="8935" w:type="dxa"/>
          </w:tcPr>
          <w:p w14:paraId="66025193">
            <w:pPr>
              <w:pStyle w:val="11"/>
              <w:rPr>
                <w:sz w:val="36"/>
              </w:rPr>
            </w:pPr>
            <w:r>
              <w:rPr>
                <w:color w:val="2D3740"/>
                <w:spacing w:val="-4"/>
                <w:w w:val="90"/>
                <w:sz w:val="34"/>
              </w:rPr>
              <w:t>[</w:t>
            </w:r>
            <w:r>
              <w:rPr>
                <w:color w:val="2D3740"/>
                <w:spacing w:val="-4"/>
                <w:w w:val="90"/>
                <w:sz w:val="36"/>
              </w:rPr>
              <w:t>TOCOMPLETE</w:t>
            </w:r>
            <w:r>
              <w:rPr>
                <w:color w:val="2D3740"/>
                <w:spacing w:val="-4"/>
                <w:w w:val="90"/>
                <w:sz w:val="34"/>
              </w:rPr>
              <w:t>:</w:t>
            </w:r>
            <w:r>
              <w:rPr>
                <w:color w:val="2D3740"/>
                <w:spacing w:val="-14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explainhowmeasurementsare</w:t>
            </w:r>
            <w:r>
              <w:rPr>
                <w:color w:val="2D3740"/>
                <w:spacing w:val="-49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recordedand</w:t>
            </w:r>
          </w:p>
          <w:p w14:paraId="2CF17E80">
            <w:pPr>
              <w:pStyle w:val="11"/>
              <w:spacing w:before="105"/>
              <w:rPr>
                <w:sz w:val="34"/>
              </w:rPr>
            </w:pPr>
            <w:r>
              <w:rPr>
                <w:color w:val="2D3740"/>
                <w:spacing w:val="-2"/>
                <w:sz w:val="36"/>
              </w:rPr>
              <w:t>checked</w:t>
            </w:r>
            <w:r>
              <w:rPr>
                <w:color w:val="2D3740"/>
                <w:spacing w:val="-2"/>
                <w:sz w:val="34"/>
              </w:rPr>
              <w:t>]</w:t>
            </w:r>
          </w:p>
        </w:tc>
        <w:tc>
          <w:tcPr>
            <w:tcW w:w="7196" w:type="dxa"/>
          </w:tcPr>
          <w:p w14:paraId="69683907">
            <w:pPr>
              <w:pStyle w:val="11"/>
              <w:ind w:left="209"/>
              <w:rPr>
                <w:sz w:val="36"/>
              </w:rPr>
            </w:pPr>
            <w:r>
              <w:rPr>
                <w:color w:val="2D3740"/>
                <w:spacing w:val="-6"/>
                <w:w w:val="90"/>
                <w:sz w:val="36"/>
              </w:rPr>
              <w:t>Anonymizedexample</w:t>
            </w:r>
            <w:r>
              <w:rPr>
                <w:color w:val="2D3740"/>
                <w:spacing w:val="-41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orobservationnotes</w:t>
            </w:r>
            <w:r>
              <w:rPr>
                <w:color w:val="2D3740"/>
                <w:spacing w:val="-6"/>
                <w:w w:val="90"/>
                <w:sz w:val="34"/>
              </w:rPr>
              <w:t>,</w:t>
            </w:r>
            <w:r>
              <w:rPr>
                <w:color w:val="2D3740"/>
                <w:spacing w:val="-26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with</w:t>
            </w:r>
          </w:p>
          <w:p w14:paraId="15BA56A1">
            <w:pPr>
              <w:pStyle w:val="11"/>
              <w:spacing w:before="105"/>
              <w:ind w:left="209"/>
              <w:rPr>
                <w:sz w:val="36"/>
              </w:rPr>
            </w:pPr>
            <w:r>
              <w:rPr>
                <w:color w:val="2D3740"/>
                <w:spacing w:val="-2"/>
                <w:sz w:val="36"/>
              </w:rPr>
              <w:t>consent</w:t>
            </w:r>
          </w:p>
        </w:tc>
      </w:tr>
      <w:tr w14:paraId="230637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458" w:type="dxa"/>
          </w:tcPr>
          <w:p w14:paraId="22B2637D">
            <w:pPr>
              <w:pStyle w:val="11"/>
              <w:rPr>
                <w:sz w:val="36"/>
              </w:rPr>
            </w:pPr>
            <w:r>
              <w:rPr>
                <w:color w:val="2D3740"/>
                <w:spacing w:val="-13"/>
                <w:sz w:val="36"/>
              </w:rPr>
              <w:t>Designapproval</w:t>
            </w:r>
          </w:p>
        </w:tc>
        <w:tc>
          <w:tcPr>
            <w:tcW w:w="8935" w:type="dxa"/>
          </w:tcPr>
          <w:p w14:paraId="53EFC960">
            <w:pPr>
              <w:pStyle w:val="11"/>
              <w:rPr>
                <w:sz w:val="34"/>
              </w:rPr>
            </w:pPr>
            <w:r>
              <w:rPr>
                <w:color w:val="2D3740"/>
                <w:spacing w:val="-4"/>
                <w:w w:val="90"/>
                <w:sz w:val="34"/>
              </w:rPr>
              <w:t>[</w:t>
            </w:r>
            <w:r>
              <w:rPr>
                <w:color w:val="2D3740"/>
                <w:spacing w:val="-4"/>
                <w:w w:val="90"/>
                <w:sz w:val="36"/>
              </w:rPr>
              <w:t>TOCOMPLETE</w:t>
            </w:r>
            <w:r>
              <w:rPr>
                <w:color w:val="2D3740"/>
                <w:spacing w:val="-4"/>
                <w:w w:val="90"/>
                <w:sz w:val="34"/>
              </w:rPr>
              <w:t>:</w:t>
            </w:r>
            <w:r>
              <w:rPr>
                <w:color w:val="2D3740"/>
                <w:spacing w:val="-8"/>
                <w:sz w:val="34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explainhowdesigndetails</w:t>
            </w:r>
            <w:r>
              <w:rPr>
                <w:color w:val="2D3740"/>
                <w:spacing w:val="-29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areconfirmed</w:t>
            </w:r>
            <w:r>
              <w:rPr>
                <w:color w:val="2D3740"/>
                <w:spacing w:val="-4"/>
                <w:w w:val="90"/>
                <w:sz w:val="34"/>
              </w:rPr>
              <w:t>]</w:t>
            </w:r>
          </w:p>
        </w:tc>
        <w:tc>
          <w:tcPr>
            <w:tcW w:w="7196" w:type="dxa"/>
          </w:tcPr>
          <w:p w14:paraId="0332CB04">
            <w:pPr>
              <w:pStyle w:val="11"/>
              <w:ind w:left="209"/>
              <w:rPr>
                <w:sz w:val="36"/>
              </w:rPr>
            </w:pPr>
            <w:r>
              <w:rPr>
                <w:color w:val="2D3740"/>
                <w:w w:val="85"/>
                <w:sz w:val="36"/>
              </w:rPr>
              <w:t>Approvedreference</w:t>
            </w:r>
            <w:r>
              <w:rPr>
                <w:color w:val="2D3740"/>
                <w:w w:val="85"/>
                <w:sz w:val="34"/>
              </w:rPr>
              <w:t>/</w:t>
            </w:r>
            <w:r>
              <w:rPr>
                <w:color w:val="2D3740"/>
                <w:w w:val="85"/>
                <w:sz w:val="36"/>
              </w:rPr>
              <w:t>designprocess</w:t>
            </w:r>
            <w:r>
              <w:rPr>
                <w:color w:val="2D3740"/>
                <w:w w:val="85"/>
                <w:sz w:val="34"/>
              </w:rPr>
              <w:t>,</w:t>
            </w:r>
            <w:r>
              <w:rPr>
                <w:color w:val="2D3740"/>
                <w:spacing w:val="18"/>
                <w:sz w:val="34"/>
              </w:rPr>
              <w:t xml:space="preserve"> </w:t>
            </w:r>
            <w:r>
              <w:rPr>
                <w:color w:val="2D3740"/>
                <w:spacing w:val="-2"/>
                <w:sz w:val="36"/>
              </w:rPr>
              <w:t>withconsent</w:t>
            </w:r>
          </w:p>
        </w:tc>
      </w:tr>
      <w:tr w14:paraId="10C900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3458" w:type="dxa"/>
          </w:tcPr>
          <w:p w14:paraId="6F3473C3">
            <w:pPr>
              <w:pStyle w:val="11"/>
              <w:spacing w:before="282"/>
              <w:rPr>
                <w:sz w:val="36"/>
              </w:rPr>
            </w:pPr>
            <w:r>
              <w:rPr>
                <w:sz w:val="36"/>
              </w:rPr>
              <mc:AlternateContent>
                <mc:Choice Requires="wpg">
                  <w:drawing>
                    <wp:anchor distT="0" distB="0" distL="0" distR="0" simplePos="0" relativeHeight="251666432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698500"/>
                      <wp:effectExtent l="0" t="0" r="0" b="0"/>
                      <wp:wrapNone/>
                      <wp:docPr id="46" name="Group 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698500"/>
                                <a:chOff x="0" y="0"/>
                                <a:chExt cx="12438380" cy="698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712" cy="698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95712" y="0"/>
                                  <a:ext cx="5673315" cy="698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69028" y="0"/>
                                  <a:ext cx="4569113" cy="698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55pt;width:979.4pt;z-index:-251650048;mso-width-relative:page;mso-height-relative:page;" coordsize="12438380,698500" o:gfxdata="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">
                      <o:lock v:ext="edit" aspectratio="f"/>
                      <v:shape id="Image 47" o:spid="_x0000_s1026" o:spt="75" type="#_x0000_t75" style="position:absolute;left:0;top:0;height:698059;width:2195712;" filled="f" o:preferrelative="t" stroked="f" coordsize="21600,21600" o:gfxdata="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ypP6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38" o:title=""/>
                        <o:lock v:ext="edit" aspectratio="f"/>
                      </v:shape>
                      <v:shape id="Image 48" o:spid="_x0000_s1026" o:spt="75" type="#_x0000_t75" style="position:absolute;left:2195712;top:0;height:698059;width:5673315;" filled="f" o:preferrelative="t" stroked="f" coordsize="21600,21600" o:gfxdata="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G8Ukb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39" o:title=""/>
                        <o:lock v:ext="edit" aspectratio="f"/>
                      </v:shape>
                      <v:shape id="Image 49" o:spid="_x0000_s1026" o:spt="75" type="#_x0000_t75" style="position:absolute;left:7869028;top:0;height:698059;width:4569113;" filled="f" o:preferrelative="t" stroked="f" coordsize="21600,21600" o:gfxdata="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gY4G+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40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spacing w:val="-11"/>
                <w:sz w:val="36"/>
              </w:rPr>
              <w:t>Deliverydelays</w:t>
            </w:r>
          </w:p>
        </w:tc>
        <w:tc>
          <w:tcPr>
            <w:tcW w:w="8935" w:type="dxa"/>
          </w:tcPr>
          <w:p w14:paraId="7DB7F93F">
            <w:pPr>
              <w:pStyle w:val="11"/>
              <w:rPr>
                <w:sz w:val="36"/>
              </w:rPr>
            </w:pPr>
            <w:r>
              <w:rPr>
                <w:color w:val="2D3740"/>
                <w:w w:val="90"/>
                <w:sz w:val="34"/>
              </w:rPr>
              <w:t>[</w:t>
            </w:r>
            <w:r>
              <w:rPr>
                <w:color w:val="2D3740"/>
                <w:w w:val="90"/>
                <w:sz w:val="36"/>
              </w:rPr>
              <w:t>TOCOMPLETE</w:t>
            </w:r>
            <w:r>
              <w:rPr>
                <w:color w:val="2D3740"/>
                <w:w w:val="90"/>
                <w:sz w:val="34"/>
              </w:rPr>
              <w:t>:</w:t>
            </w:r>
            <w:r>
              <w:rPr>
                <w:color w:val="2D3740"/>
                <w:spacing w:val="-8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5"/>
                <w:w w:val="95"/>
                <w:sz w:val="36"/>
              </w:rPr>
              <w:t>recordexamples</w:t>
            </w:r>
            <w:r>
              <w:rPr>
                <w:color w:val="2D3740"/>
                <w:spacing w:val="-5"/>
                <w:w w:val="95"/>
                <w:sz w:val="34"/>
              </w:rPr>
              <w:t>/</w:t>
            </w:r>
            <w:r>
              <w:rPr>
                <w:color w:val="2D3740"/>
                <w:spacing w:val="-5"/>
                <w:w w:val="95"/>
                <w:sz w:val="36"/>
              </w:rPr>
              <w:t>frequencyonlyifowner</w:t>
            </w:r>
          </w:p>
          <w:p w14:paraId="509F4147">
            <w:pPr>
              <w:pStyle w:val="11"/>
              <w:spacing w:before="105"/>
              <w:rPr>
                <w:sz w:val="34"/>
              </w:rPr>
            </w:pPr>
            <w:r>
              <w:rPr>
                <w:color w:val="2D3740"/>
                <w:spacing w:val="-2"/>
                <w:sz w:val="36"/>
              </w:rPr>
              <w:t>confirms</w:t>
            </w:r>
            <w:r>
              <w:rPr>
                <w:color w:val="2D3740"/>
                <w:spacing w:val="-2"/>
                <w:sz w:val="34"/>
              </w:rPr>
              <w:t>]</w:t>
            </w:r>
          </w:p>
        </w:tc>
        <w:tc>
          <w:tcPr>
            <w:tcW w:w="7196" w:type="dxa"/>
          </w:tcPr>
          <w:p w14:paraId="324697F2">
            <w:pPr>
              <w:pStyle w:val="11"/>
              <w:ind w:left="209"/>
              <w:rPr>
                <w:sz w:val="36"/>
              </w:rPr>
            </w:pPr>
            <w:r>
              <w:rPr>
                <w:color w:val="2D3740"/>
                <w:spacing w:val="-6"/>
                <w:w w:val="90"/>
                <w:sz w:val="36"/>
              </w:rPr>
              <w:t>Orderdates</w:t>
            </w:r>
            <w:r>
              <w:rPr>
                <w:color w:val="2D3740"/>
                <w:spacing w:val="-38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or</w:t>
            </w:r>
            <w:r>
              <w:rPr>
                <w:color w:val="2D3740"/>
                <w:spacing w:val="-36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interviewnotes</w:t>
            </w:r>
            <w:r>
              <w:rPr>
                <w:color w:val="2D3740"/>
                <w:spacing w:val="-6"/>
                <w:w w:val="90"/>
                <w:sz w:val="34"/>
              </w:rPr>
              <w:t>;</w:t>
            </w:r>
            <w:r>
              <w:rPr>
                <w:color w:val="2D3740"/>
                <w:spacing w:val="-38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avoidunnecessary</w:t>
            </w:r>
          </w:p>
          <w:p w14:paraId="0BD24DCF">
            <w:pPr>
              <w:pStyle w:val="11"/>
              <w:spacing w:before="105"/>
              <w:ind w:left="209"/>
              <w:rPr>
                <w:sz w:val="36"/>
              </w:rPr>
            </w:pPr>
            <w:r>
              <w:rPr>
                <w:color w:val="2D3740"/>
                <w:spacing w:val="-11"/>
                <w:sz w:val="36"/>
              </w:rPr>
              <w:t>personaldata</w:t>
            </w:r>
          </w:p>
        </w:tc>
      </w:tr>
      <w:tr w14:paraId="09CB98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3458" w:type="dxa"/>
          </w:tcPr>
          <w:p w14:paraId="2327739E">
            <w:pPr>
              <w:pStyle w:val="11"/>
              <w:spacing w:before="282"/>
              <w:rPr>
                <w:sz w:val="36"/>
              </w:rPr>
            </w:pPr>
            <w:r>
              <w:rPr>
                <w:color w:val="2D3740"/>
                <w:spacing w:val="-7"/>
                <w:w w:val="90"/>
                <w:sz w:val="36"/>
              </w:rPr>
              <w:t>Customer</w:t>
            </w:r>
            <w:r>
              <w:rPr>
                <w:color w:val="2D3740"/>
                <w:spacing w:val="-32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12"/>
                <w:sz w:val="36"/>
              </w:rPr>
              <w:t>changes</w:t>
            </w:r>
          </w:p>
        </w:tc>
        <w:tc>
          <w:tcPr>
            <w:tcW w:w="8935" w:type="dxa"/>
          </w:tcPr>
          <w:p w14:paraId="22D023DF">
            <w:pPr>
              <w:pStyle w:val="11"/>
              <w:spacing w:before="282"/>
              <w:rPr>
                <w:sz w:val="34"/>
              </w:rPr>
            </w:pPr>
            <w:r>
              <w:rPr>
                <w:color w:val="2D3740"/>
                <w:spacing w:val="-8"/>
                <w:w w:val="90"/>
                <w:sz w:val="34"/>
              </w:rPr>
              <w:t>[</w:t>
            </w:r>
            <w:r>
              <w:rPr>
                <w:color w:val="2D3740"/>
                <w:spacing w:val="-8"/>
                <w:w w:val="90"/>
                <w:sz w:val="36"/>
              </w:rPr>
              <w:t>TOCOMPLETE</w:t>
            </w:r>
            <w:r>
              <w:rPr>
                <w:color w:val="2D3740"/>
                <w:spacing w:val="-8"/>
                <w:w w:val="90"/>
                <w:sz w:val="34"/>
              </w:rPr>
              <w:t>:</w:t>
            </w:r>
            <w:r>
              <w:rPr>
                <w:color w:val="2D3740"/>
                <w:spacing w:val="-4"/>
                <w:sz w:val="34"/>
              </w:rPr>
              <w:t xml:space="preserve"> </w:t>
            </w:r>
            <w:r>
              <w:rPr>
                <w:color w:val="2D3740"/>
                <w:spacing w:val="-8"/>
                <w:w w:val="90"/>
                <w:sz w:val="36"/>
              </w:rPr>
              <w:t>describe</w:t>
            </w:r>
            <w:r>
              <w:rPr>
                <w:color w:val="2D3740"/>
                <w:spacing w:val="-39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8"/>
                <w:w w:val="90"/>
                <w:sz w:val="36"/>
              </w:rPr>
              <w:t>howchangesare</w:t>
            </w:r>
            <w:r>
              <w:rPr>
                <w:color w:val="2D3740"/>
                <w:spacing w:val="-39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8"/>
                <w:w w:val="90"/>
                <w:sz w:val="36"/>
              </w:rPr>
              <w:t>captured</w:t>
            </w:r>
            <w:r>
              <w:rPr>
                <w:color w:val="2D3740"/>
                <w:spacing w:val="-8"/>
                <w:w w:val="90"/>
                <w:sz w:val="34"/>
              </w:rPr>
              <w:t>]</w:t>
            </w:r>
          </w:p>
        </w:tc>
        <w:tc>
          <w:tcPr>
            <w:tcW w:w="7196" w:type="dxa"/>
          </w:tcPr>
          <w:p w14:paraId="6FCE795A">
            <w:pPr>
              <w:pStyle w:val="11"/>
              <w:spacing w:before="2"/>
              <w:ind w:left="209"/>
              <w:rPr>
                <w:sz w:val="36"/>
              </w:rPr>
            </w:pPr>
            <w:r>
              <w:rPr>
                <w:color w:val="2D3740"/>
                <w:spacing w:val="-4"/>
                <w:w w:val="85"/>
                <w:sz w:val="36"/>
              </w:rPr>
              <w:t>Example</w:t>
            </w:r>
            <w:r>
              <w:rPr>
                <w:color w:val="2D3740"/>
                <w:spacing w:val="-11"/>
                <w:sz w:val="36"/>
              </w:rPr>
              <w:t xml:space="preserve"> </w:t>
            </w:r>
            <w:r>
              <w:rPr>
                <w:color w:val="2D3740"/>
                <w:spacing w:val="-4"/>
                <w:w w:val="85"/>
                <w:sz w:val="36"/>
              </w:rPr>
              <w:t>change</w:t>
            </w:r>
            <w:r>
              <w:rPr>
                <w:color w:val="2D3740"/>
                <w:spacing w:val="-10"/>
                <w:sz w:val="36"/>
              </w:rPr>
              <w:t xml:space="preserve"> </w:t>
            </w:r>
            <w:r>
              <w:rPr>
                <w:color w:val="2D3740"/>
                <w:spacing w:val="-4"/>
                <w:w w:val="85"/>
                <w:sz w:val="36"/>
              </w:rPr>
              <w:t>recordwithcustomerdata</w:t>
            </w:r>
          </w:p>
          <w:p w14:paraId="7B773396">
            <w:pPr>
              <w:pStyle w:val="11"/>
              <w:spacing w:before="125"/>
              <w:ind w:left="209"/>
              <w:rPr>
                <w:sz w:val="36"/>
              </w:rPr>
            </w:pPr>
            <w:r>
              <w:rPr>
                <w:color w:val="2D3740"/>
                <w:spacing w:val="-2"/>
                <w:sz w:val="36"/>
              </w:rPr>
              <w:t>removed</w:t>
            </w:r>
          </w:p>
        </w:tc>
      </w:tr>
      <w:tr w14:paraId="174C98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458" w:type="dxa"/>
          </w:tcPr>
          <w:p w14:paraId="5B90C97E">
            <w:pPr>
              <w:pStyle w:val="11"/>
              <w:rPr>
                <w:sz w:val="36"/>
              </w:rPr>
            </w:pPr>
            <w:r>
              <w:rPr>
                <w:sz w:val="36"/>
              </w:rPr>
              <mc:AlternateContent>
                <mc:Choice Requires="wpg">
                  <w:drawing>
                    <wp:anchor distT="0" distB="0" distL="0" distR="0" simplePos="0" relativeHeight="251666432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55600"/>
                      <wp:effectExtent l="0" t="0" r="0" b="0"/>
                      <wp:wrapNone/>
                      <wp:docPr id="50" name="Group 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55600"/>
                                <a:chOff x="0" y="0"/>
                                <a:chExt cx="12438380" cy="355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712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95712" y="0"/>
                                  <a:ext cx="5673315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69028" y="0"/>
                                  <a:ext cx="4569113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28pt;width:979.4pt;z-index:-251650048;mso-width-relative:page;mso-height-relative:page;" coordsize="12438380,355600" o:gfxdata="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NydHYcYAAAAp&#10;AgAAGQAAAGRycy9fcmVscy9lMm9Eb2MueG1sLnJlbHO9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N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">
                      <o:lock v:ext="edit" aspectratio="f"/>
                      <v:shape id="Image 51" o:spid="_x0000_s1026" o:spt="75" type="#_x0000_t75" style="position:absolute;left:0;top:0;height:355375;width:2195712;" filled="f" o:preferrelative="t" stroked="f" coordsize="21600,21600" o:gfxdata="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WrPc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41" o:title=""/>
                        <o:lock v:ext="edit" aspectratio="f"/>
                      </v:shape>
                      <v:shape id="Image 52" o:spid="_x0000_s1026" o:spt="75" type="#_x0000_t75" style="position:absolute;left:2195712;top:0;height:355375;width:5673315;" filled="f" o:preferrelative="t" stroked="f" coordsize="21600,21600" o:gfxdata="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14m77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42" o:title=""/>
                        <o:lock v:ext="edit" aspectratio="f"/>
                      </v:shape>
                      <v:shape id="Image 53" o:spid="_x0000_s1026" o:spt="75" type="#_x0000_t75" style="position:absolute;left:7869028;top:0;height:355375;width:4569113;" filled="f" o:preferrelative="t" stroked="f" coordsize="21600,21600" o:gfxdata="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L84w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43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spacing w:val="-4"/>
                <w:sz w:val="36"/>
              </w:rPr>
              <w:t>Qualitycheck</w:t>
            </w:r>
          </w:p>
        </w:tc>
        <w:tc>
          <w:tcPr>
            <w:tcW w:w="8935" w:type="dxa"/>
          </w:tcPr>
          <w:p w14:paraId="18E467E2">
            <w:pPr>
              <w:pStyle w:val="11"/>
              <w:rPr>
                <w:sz w:val="34"/>
              </w:rPr>
            </w:pPr>
            <w:r>
              <w:rPr>
                <w:color w:val="2D3740"/>
                <w:spacing w:val="-4"/>
                <w:w w:val="90"/>
                <w:sz w:val="34"/>
              </w:rPr>
              <w:t>[</w:t>
            </w:r>
            <w:r>
              <w:rPr>
                <w:color w:val="2D3740"/>
                <w:spacing w:val="-4"/>
                <w:w w:val="90"/>
                <w:sz w:val="36"/>
              </w:rPr>
              <w:t>TOCOMPLETE</w:t>
            </w:r>
            <w:r>
              <w:rPr>
                <w:color w:val="2D3740"/>
                <w:spacing w:val="-4"/>
                <w:w w:val="90"/>
                <w:sz w:val="34"/>
              </w:rPr>
              <w:t>:</w:t>
            </w:r>
            <w:r>
              <w:rPr>
                <w:color w:val="2D3740"/>
                <w:spacing w:val="-11"/>
                <w:sz w:val="34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establishwhetherafinal</w:t>
            </w:r>
            <w:r>
              <w:rPr>
                <w:color w:val="2D3740"/>
                <w:spacing w:val="-21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checkisperformed</w:t>
            </w:r>
            <w:r>
              <w:rPr>
                <w:color w:val="2D3740"/>
                <w:spacing w:val="-4"/>
                <w:w w:val="90"/>
                <w:sz w:val="34"/>
              </w:rPr>
              <w:t>]</w:t>
            </w:r>
          </w:p>
        </w:tc>
        <w:tc>
          <w:tcPr>
            <w:tcW w:w="7196" w:type="dxa"/>
          </w:tcPr>
          <w:p w14:paraId="22D6F0D2">
            <w:pPr>
              <w:pStyle w:val="11"/>
              <w:ind w:left="209"/>
              <w:rPr>
                <w:sz w:val="36"/>
              </w:rPr>
            </w:pPr>
            <w:r>
              <w:rPr>
                <w:color w:val="2D3740"/>
                <w:w w:val="85"/>
                <w:sz w:val="36"/>
              </w:rPr>
              <w:t>Observationnotes</w:t>
            </w:r>
            <w:r>
              <w:rPr>
                <w:color w:val="2D3740"/>
                <w:spacing w:val="-32"/>
                <w:w w:val="85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5"/>
                <w:sz w:val="36"/>
              </w:rPr>
              <w:t>orownerexplanation</w:t>
            </w:r>
          </w:p>
        </w:tc>
      </w:tr>
      <w:tr w14:paraId="235734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3458" w:type="dxa"/>
          </w:tcPr>
          <w:p w14:paraId="0A4CA610">
            <w:pPr>
              <w:pStyle w:val="11"/>
              <w:spacing w:before="282"/>
              <w:rPr>
                <w:sz w:val="36"/>
              </w:rPr>
            </w:pPr>
            <w:r>
              <w:rPr>
                <w:color w:val="2D3740"/>
                <w:spacing w:val="-7"/>
                <w:sz w:val="36"/>
              </w:rPr>
              <w:t>Scheduling</w:t>
            </w:r>
          </w:p>
        </w:tc>
        <w:tc>
          <w:tcPr>
            <w:tcW w:w="8935" w:type="dxa"/>
          </w:tcPr>
          <w:p w14:paraId="69C9283E">
            <w:pPr>
              <w:pStyle w:val="11"/>
              <w:spacing w:before="2"/>
              <w:rPr>
                <w:sz w:val="36"/>
              </w:rPr>
            </w:pPr>
            <w:r>
              <w:rPr>
                <w:color w:val="2D3740"/>
                <w:spacing w:val="-4"/>
                <w:w w:val="90"/>
                <w:sz w:val="34"/>
              </w:rPr>
              <w:t>[</w:t>
            </w:r>
            <w:r>
              <w:rPr>
                <w:color w:val="2D3740"/>
                <w:spacing w:val="-4"/>
                <w:w w:val="90"/>
                <w:sz w:val="36"/>
              </w:rPr>
              <w:t>TOCOMPLETE</w:t>
            </w:r>
            <w:r>
              <w:rPr>
                <w:color w:val="2D3740"/>
                <w:spacing w:val="-4"/>
                <w:w w:val="90"/>
                <w:sz w:val="34"/>
              </w:rPr>
              <w:t>:</w:t>
            </w:r>
            <w:r>
              <w:rPr>
                <w:color w:val="2D3740"/>
                <w:spacing w:val="7"/>
                <w:sz w:val="34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howworkloadandpromiseddates</w:t>
            </w:r>
            <w:r>
              <w:rPr>
                <w:color w:val="2D3740"/>
                <w:spacing w:val="-20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5"/>
                <w:w w:val="90"/>
                <w:sz w:val="36"/>
              </w:rPr>
              <w:t>are</w:t>
            </w:r>
          </w:p>
          <w:p w14:paraId="6BA8AC7B">
            <w:pPr>
              <w:pStyle w:val="11"/>
              <w:spacing w:before="125"/>
              <w:rPr>
                <w:sz w:val="34"/>
              </w:rPr>
            </w:pPr>
            <w:r>
              <w:rPr>
                <w:color w:val="2D3740"/>
                <w:spacing w:val="-2"/>
                <w:sz w:val="36"/>
              </w:rPr>
              <w:t>decided</w:t>
            </w:r>
            <w:r>
              <w:rPr>
                <w:color w:val="2D3740"/>
                <w:spacing w:val="-2"/>
                <w:sz w:val="34"/>
              </w:rPr>
              <w:t>]</w:t>
            </w:r>
          </w:p>
        </w:tc>
        <w:tc>
          <w:tcPr>
            <w:tcW w:w="7196" w:type="dxa"/>
          </w:tcPr>
          <w:p w14:paraId="5390BF5A">
            <w:pPr>
              <w:pStyle w:val="11"/>
              <w:spacing w:before="2"/>
              <w:ind w:left="209"/>
              <w:rPr>
                <w:sz w:val="36"/>
              </w:rPr>
            </w:pPr>
            <w:r>
              <w:rPr>
                <w:color w:val="2D3740"/>
                <w:spacing w:val="-2"/>
                <w:w w:val="90"/>
                <w:sz w:val="36"/>
              </w:rPr>
              <w:t>Ownerinterviewandanonymizedorder</w:t>
            </w:r>
            <w:r>
              <w:rPr>
                <w:color w:val="2D3740"/>
                <w:spacing w:val="-2"/>
                <w:w w:val="90"/>
                <w:sz w:val="34"/>
              </w:rPr>
              <w:t>-</w:t>
            </w:r>
            <w:r>
              <w:rPr>
                <w:color w:val="2D3740"/>
                <w:spacing w:val="-4"/>
                <w:sz w:val="36"/>
              </w:rPr>
              <w:t>date</w:t>
            </w:r>
          </w:p>
          <w:p w14:paraId="0D487BF6">
            <w:pPr>
              <w:pStyle w:val="11"/>
              <w:spacing w:before="125"/>
              <w:ind w:left="209"/>
              <w:rPr>
                <w:sz w:val="36"/>
              </w:rPr>
            </w:pPr>
            <w:r>
              <w:rPr>
                <w:color w:val="2D3740"/>
                <w:spacing w:val="-7"/>
                <w:sz w:val="36"/>
              </w:rPr>
              <w:t>examples</w:t>
            </w:r>
          </w:p>
        </w:tc>
      </w:tr>
    </w:tbl>
    <w:p w14:paraId="6D1D2B91">
      <w:pPr>
        <w:pStyle w:val="6"/>
        <w:spacing w:before="448"/>
        <w:rPr>
          <w:sz w:val="52"/>
        </w:rPr>
      </w:pPr>
    </w:p>
    <w:p w14:paraId="37689A9B">
      <w:pPr>
        <w:pStyle w:val="3"/>
      </w:pPr>
      <w:r>
        <w:rPr>
          <w:color w:val="215B80"/>
          <w:spacing w:val="-12"/>
          <w:w w:val="90"/>
        </w:rPr>
        <w:t>A</w:t>
      </w:r>
      <w:r>
        <w:rPr>
          <w:color w:val="215B80"/>
          <w:spacing w:val="-12"/>
          <w:w w:val="90"/>
          <w:sz w:val="53"/>
        </w:rPr>
        <w:t>4</w:t>
      </w:r>
      <w:r>
        <w:rPr>
          <w:color w:val="215B80"/>
          <w:spacing w:val="-12"/>
          <w:w w:val="90"/>
          <w:sz w:val="54"/>
        </w:rPr>
        <w:t>.</w:t>
      </w:r>
      <w:r>
        <w:rPr>
          <w:color w:val="215B80"/>
          <w:spacing w:val="-38"/>
          <w:w w:val="90"/>
          <w:sz w:val="54"/>
        </w:rPr>
        <w:t xml:space="preserve"> </w:t>
      </w:r>
      <w:r>
        <w:rPr>
          <w:color w:val="215B80"/>
          <w:spacing w:val="-12"/>
          <w:w w:val="90"/>
        </w:rPr>
        <w:t>Photo</w:t>
      </w:r>
      <w:r>
        <w:rPr>
          <w:color w:val="215B80"/>
          <w:spacing w:val="-83"/>
          <w:w w:val="90"/>
        </w:rPr>
        <w:t xml:space="preserve"> </w:t>
      </w:r>
      <w:r>
        <w:rPr>
          <w:color w:val="215B80"/>
          <w:spacing w:val="-12"/>
          <w:w w:val="90"/>
          <w:sz w:val="54"/>
        </w:rPr>
        <w:t>/</w:t>
      </w:r>
      <w:r>
        <w:rPr>
          <w:color w:val="215B80"/>
          <w:spacing w:val="-79"/>
          <w:w w:val="90"/>
          <w:sz w:val="54"/>
        </w:rPr>
        <w:t xml:space="preserve"> </w:t>
      </w:r>
      <w:r>
        <w:rPr>
          <w:color w:val="215B80"/>
          <w:spacing w:val="-12"/>
          <w:w w:val="90"/>
        </w:rPr>
        <w:t>evidence</w:t>
      </w:r>
      <w:r>
        <w:rPr>
          <w:color w:val="215B80"/>
          <w:spacing w:val="-80"/>
          <w:w w:val="90"/>
        </w:rPr>
        <w:t xml:space="preserve"> </w:t>
      </w:r>
      <w:r>
        <w:rPr>
          <w:color w:val="215B80"/>
          <w:spacing w:val="-12"/>
          <w:w w:val="90"/>
        </w:rPr>
        <w:t>placeholders</w:t>
      </w:r>
    </w:p>
    <w:p w14:paraId="4955B6EC">
      <w:pPr>
        <w:pStyle w:val="10"/>
        <w:numPr>
          <w:ilvl w:val="1"/>
          <w:numId w:val="2"/>
        </w:numPr>
        <w:tabs>
          <w:tab w:val="left" w:pos="1034"/>
        </w:tabs>
        <w:spacing w:before="189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w w:val="90"/>
          <w:sz w:val="42"/>
        </w:rPr>
        <w:t>Photo</w:t>
      </w:r>
      <w:r>
        <w:rPr>
          <w:color w:val="2D3740"/>
          <w:spacing w:val="-37"/>
          <w:w w:val="90"/>
          <w:sz w:val="42"/>
        </w:rPr>
        <w:t xml:space="preserve"> </w:t>
      </w:r>
      <w:r>
        <w:rPr>
          <w:color w:val="2D3740"/>
          <w:spacing w:val="27"/>
          <w:w w:val="90"/>
          <w:sz w:val="41"/>
        </w:rPr>
        <w:t>1—</w:t>
      </w:r>
      <w:r>
        <w:rPr>
          <w:color w:val="2D3740"/>
          <w:w w:val="90"/>
          <w:sz w:val="42"/>
        </w:rPr>
        <w:t>Shopor</w:t>
      </w:r>
      <w:r>
        <w:rPr>
          <w:color w:val="2D3740"/>
          <w:spacing w:val="-44"/>
          <w:w w:val="90"/>
          <w:sz w:val="42"/>
        </w:rPr>
        <w:t xml:space="preserve"> </w:t>
      </w:r>
      <w:r>
        <w:rPr>
          <w:color w:val="2D3740"/>
          <w:w w:val="90"/>
          <w:sz w:val="42"/>
        </w:rPr>
        <w:t>workarea</w:t>
      </w:r>
      <w:r>
        <w:rPr>
          <w:color w:val="2D3740"/>
          <w:w w:val="90"/>
          <w:sz w:val="41"/>
        </w:rPr>
        <w:t>:</w:t>
      </w:r>
      <w:r>
        <w:rPr>
          <w:color w:val="2D3740"/>
          <w:spacing w:val="-4"/>
          <w:w w:val="90"/>
          <w:sz w:val="41"/>
        </w:rPr>
        <w:t xml:space="preserve"> </w:t>
      </w:r>
      <w:r>
        <w:rPr>
          <w:color w:val="2D3740"/>
          <w:w w:val="90"/>
          <w:sz w:val="41"/>
        </w:rPr>
        <w:t>[</w:t>
      </w:r>
      <w:r>
        <w:rPr>
          <w:color w:val="2D3740"/>
          <w:w w:val="90"/>
          <w:sz w:val="42"/>
        </w:rPr>
        <w:t>INSERTAGENUINEPHOTOORCAPTIONONLYIF</w:t>
      </w:r>
      <w:r>
        <w:rPr>
          <w:color w:val="2D3740"/>
          <w:spacing w:val="-57"/>
          <w:w w:val="90"/>
          <w:sz w:val="42"/>
        </w:rPr>
        <w:t xml:space="preserve"> </w:t>
      </w:r>
      <w:r>
        <w:rPr>
          <w:color w:val="2D3740"/>
          <w:w w:val="90"/>
          <w:sz w:val="42"/>
        </w:rPr>
        <w:t>THE</w:t>
      </w:r>
      <w:r>
        <w:rPr>
          <w:color w:val="2D3740"/>
          <w:spacing w:val="-51"/>
          <w:w w:val="90"/>
          <w:sz w:val="42"/>
        </w:rPr>
        <w:t xml:space="preserve"> </w:t>
      </w:r>
      <w:r>
        <w:rPr>
          <w:color w:val="2D3740"/>
          <w:w w:val="90"/>
          <w:sz w:val="42"/>
        </w:rPr>
        <w:t>OWNERPERMITS</w:t>
      </w:r>
      <w:r>
        <w:rPr>
          <w:color w:val="2D3740"/>
          <w:spacing w:val="-43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IT</w:t>
      </w:r>
      <w:r>
        <w:rPr>
          <w:color w:val="2D3740"/>
          <w:spacing w:val="-4"/>
          <w:w w:val="90"/>
          <w:sz w:val="41"/>
        </w:rPr>
        <w:t>].</w:t>
      </w:r>
    </w:p>
    <w:p w14:paraId="045AFCA1">
      <w:pPr>
        <w:pStyle w:val="10"/>
        <w:numPr>
          <w:ilvl w:val="1"/>
          <w:numId w:val="2"/>
        </w:numPr>
        <w:tabs>
          <w:tab w:val="left" w:pos="1034"/>
        </w:tabs>
        <w:spacing w:before="157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spacing w:val="-2"/>
          <w:w w:val="90"/>
          <w:sz w:val="42"/>
        </w:rPr>
        <w:t>Photo</w:t>
      </w:r>
      <w:r>
        <w:rPr>
          <w:color w:val="2D3740"/>
          <w:spacing w:val="-27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1"/>
        </w:rPr>
        <w:t>2</w:t>
      </w:r>
      <w:r>
        <w:rPr>
          <w:color w:val="2D3740"/>
          <w:spacing w:val="-45"/>
          <w:w w:val="90"/>
          <w:sz w:val="41"/>
        </w:rPr>
        <w:t xml:space="preserve"> </w:t>
      </w:r>
      <w:r>
        <w:rPr>
          <w:color w:val="2D3740"/>
          <w:spacing w:val="-2"/>
          <w:w w:val="90"/>
          <w:sz w:val="41"/>
        </w:rPr>
        <w:t>—</w:t>
      </w:r>
      <w:r>
        <w:rPr>
          <w:color w:val="2D3740"/>
          <w:spacing w:val="-2"/>
          <w:w w:val="90"/>
          <w:sz w:val="42"/>
        </w:rPr>
        <w:t>Order</w:t>
      </w:r>
      <w:r>
        <w:rPr>
          <w:color w:val="2D3740"/>
          <w:spacing w:val="-35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notebook</w:t>
      </w:r>
      <w:r>
        <w:rPr>
          <w:color w:val="2D3740"/>
          <w:spacing w:val="-41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orcurrentprocess</w:t>
      </w:r>
      <w:r>
        <w:rPr>
          <w:color w:val="2D3740"/>
          <w:spacing w:val="-2"/>
          <w:w w:val="90"/>
          <w:sz w:val="41"/>
        </w:rPr>
        <w:t>:</w:t>
      </w:r>
      <w:r>
        <w:rPr>
          <w:color w:val="2D3740"/>
          <w:spacing w:val="1"/>
          <w:sz w:val="41"/>
        </w:rPr>
        <w:t xml:space="preserve"> </w:t>
      </w:r>
      <w:r>
        <w:rPr>
          <w:color w:val="2D3740"/>
          <w:spacing w:val="-2"/>
          <w:w w:val="90"/>
          <w:sz w:val="41"/>
        </w:rPr>
        <w:t>[</w:t>
      </w:r>
      <w:r>
        <w:rPr>
          <w:color w:val="2D3740"/>
          <w:spacing w:val="-2"/>
          <w:w w:val="90"/>
          <w:sz w:val="42"/>
        </w:rPr>
        <w:t>INSERTAGENUINE</w:t>
      </w:r>
      <w:r>
        <w:rPr>
          <w:color w:val="2D3740"/>
          <w:spacing w:val="-44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PHOTO</w:t>
      </w:r>
      <w:r>
        <w:rPr>
          <w:color w:val="2D3740"/>
          <w:spacing w:val="-32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ORCAPTIONONLYWITHPERMISSION</w:t>
      </w:r>
      <w:r>
        <w:rPr>
          <w:color w:val="2D3740"/>
          <w:spacing w:val="-2"/>
          <w:w w:val="90"/>
          <w:sz w:val="41"/>
        </w:rPr>
        <w:t>;</w:t>
      </w:r>
    </w:p>
    <w:p w14:paraId="19A00D94">
      <w:pPr>
        <w:pStyle w:val="6"/>
        <w:spacing w:before="137"/>
        <w:ind w:left="1034"/>
        <w:rPr>
          <w:sz w:val="41"/>
        </w:rPr>
      </w:pPr>
      <w:r>
        <w:rPr>
          <w:color w:val="2D3740"/>
          <w:spacing w:val="-4"/>
          <w:w w:val="90"/>
        </w:rPr>
        <w:t>HIDECUSTOMERNAMES</w:t>
      </w:r>
      <w:r>
        <w:rPr>
          <w:color w:val="2D3740"/>
          <w:spacing w:val="-4"/>
          <w:w w:val="90"/>
          <w:sz w:val="41"/>
        </w:rPr>
        <w:t>,</w:t>
      </w:r>
      <w:r>
        <w:rPr>
          <w:color w:val="2D3740"/>
          <w:spacing w:val="-12"/>
          <w:sz w:val="41"/>
        </w:rPr>
        <w:t xml:space="preserve"> </w:t>
      </w:r>
      <w:r>
        <w:rPr>
          <w:color w:val="2D3740"/>
          <w:spacing w:val="-4"/>
          <w:w w:val="90"/>
        </w:rPr>
        <w:t>PHONENUMBERS</w:t>
      </w:r>
      <w:r>
        <w:rPr>
          <w:color w:val="2D3740"/>
          <w:spacing w:val="-4"/>
          <w:w w:val="90"/>
          <w:sz w:val="41"/>
        </w:rPr>
        <w:t>,</w:t>
      </w:r>
      <w:r>
        <w:rPr>
          <w:color w:val="2D3740"/>
          <w:spacing w:val="-11"/>
          <w:sz w:val="41"/>
        </w:rPr>
        <w:t xml:space="preserve"> </w:t>
      </w:r>
      <w:r>
        <w:rPr>
          <w:color w:val="2D3740"/>
          <w:spacing w:val="-4"/>
          <w:w w:val="90"/>
        </w:rPr>
        <w:t>MEASUREMENTS</w:t>
      </w:r>
      <w:r>
        <w:rPr>
          <w:color w:val="2D3740"/>
          <w:spacing w:val="-4"/>
          <w:w w:val="90"/>
          <w:sz w:val="41"/>
        </w:rPr>
        <w:t>,</w:t>
      </w:r>
      <w:r>
        <w:rPr>
          <w:color w:val="2D3740"/>
          <w:spacing w:val="-11"/>
          <w:sz w:val="41"/>
        </w:rPr>
        <w:t xml:space="preserve"> </w:t>
      </w:r>
      <w:r>
        <w:rPr>
          <w:color w:val="2D3740"/>
          <w:spacing w:val="-4"/>
          <w:w w:val="90"/>
        </w:rPr>
        <w:t>ANDOTHERPERSONALDATA</w:t>
      </w:r>
      <w:r>
        <w:rPr>
          <w:color w:val="2D3740"/>
          <w:spacing w:val="-4"/>
          <w:w w:val="90"/>
          <w:sz w:val="41"/>
        </w:rPr>
        <w:t>].</w:t>
      </w:r>
    </w:p>
    <w:p w14:paraId="17168706">
      <w:pPr>
        <w:pStyle w:val="6"/>
        <w:spacing w:before="216"/>
        <w:ind w:left="314"/>
        <w:rPr>
          <w:sz w:val="41"/>
        </w:rPr>
      </w:pPr>
      <w:r>
        <w:rPr>
          <w:color w:val="2D3740"/>
          <w:spacing w:val="-4"/>
          <w:w w:val="90"/>
        </w:rPr>
        <w:t>Ifphotographyis</w:t>
      </w:r>
      <w:r>
        <w:rPr>
          <w:color w:val="2D3740"/>
          <w:spacing w:val="-58"/>
          <w:w w:val="90"/>
        </w:rPr>
        <w:t xml:space="preserve"> </w:t>
      </w:r>
      <w:r>
        <w:rPr>
          <w:color w:val="2D3740"/>
          <w:spacing w:val="-4"/>
          <w:w w:val="90"/>
        </w:rPr>
        <w:t>notpermitted</w:t>
      </w:r>
      <w:r>
        <w:rPr>
          <w:color w:val="2D3740"/>
          <w:spacing w:val="-4"/>
          <w:w w:val="90"/>
          <w:sz w:val="41"/>
        </w:rPr>
        <w:t>,</w:t>
      </w:r>
      <w:r>
        <w:rPr>
          <w:color w:val="2D3740"/>
          <w:spacing w:val="-45"/>
          <w:w w:val="90"/>
          <w:sz w:val="41"/>
        </w:rPr>
        <w:t xml:space="preserve"> </w:t>
      </w:r>
      <w:r>
        <w:rPr>
          <w:color w:val="2D3740"/>
          <w:spacing w:val="-4"/>
          <w:w w:val="90"/>
        </w:rPr>
        <w:t>use</w:t>
      </w:r>
      <w:r>
        <w:rPr>
          <w:color w:val="2D3740"/>
          <w:spacing w:val="-52"/>
          <w:w w:val="90"/>
        </w:rPr>
        <w:t xml:space="preserve"> </w:t>
      </w:r>
      <w:r>
        <w:rPr>
          <w:color w:val="2D3740"/>
          <w:spacing w:val="-4"/>
          <w:w w:val="90"/>
        </w:rPr>
        <w:t>datedobservationnotes</w:t>
      </w:r>
      <w:r>
        <w:rPr>
          <w:color w:val="2D3740"/>
          <w:spacing w:val="-58"/>
          <w:w w:val="90"/>
        </w:rPr>
        <w:t xml:space="preserve"> </w:t>
      </w:r>
      <w:r>
        <w:rPr>
          <w:color w:val="2D3740"/>
          <w:spacing w:val="-4"/>
          <w:w w:val="90"/>
        </w:rPr>
        <w:t>instead</w:t>
      </w:r>
      <w:r>
        <w:rPr>
          <w:color w:val="2D3740"/>
          <w:spacing w:val="-4"/>
          <w:w w:val="90"/>
          <w:sz w:val="41"/>
        </w:rPr>
        <w:t>.</w:t>
      </w:r>
      <w:r>
        <w:rPr>
          <w:color w:val="2D3740"/>
          <w:spacing w:val="-22"/>
          <w:w w:val="90"/>
          <w:sz w:val="41"/>
        </w:rPr>
        <w:t xml:space="preserve"> </w:t>
      </w:r>
      <w:r>
        <w:rPr>
          <w:color w:val="2D3740"/>
          <w:spacing w:val="-4"/>
          <w:w w:val="90"/>
        </w:rPr>
        <w:t>Donotcreateor</w:t>
      </w:r>
      <w:r>
        <w:rPr>
          <w:color w:val="2D3740"/>
          <w:spacing w:val="-56"/>
          <w:w w:val="90"/>
        </w:rPr>
        <w:t xml:space="preserve"> </w:t>
      </w:r>
      <w:r>
        <w:rPr>
          <w:color w:val="2D3740"/>
          <w:spacing w:val="-4"/>
          <w:w w:val="90"/>
        </w:rPr>
        <w:t>imply</w:t>
      </w:r>
      <w:r>
        <w:rPr>
          <w:color w:val="2D3740"/>
          <w:spacing w:val="-66"/>
          <w:w w:val="90"/>
        </w:rPr>
        <w:t xml:space="preserve"> </w:t>
      </w:r>
      <w:r>
        <w:rPr>
          <w:color w:val="2D3740"/>
          <w:spacing w:val="-4"/>
          <w:w w:val="90"/>
        </w:rPr>
        <w:t>thataphoto</w:t>
      </w:r>
      <w:r>
        <w:rPr>
          <w:color w:val="2D3740"/>
          <w:spacing w:val="-49"/>
          <w:w w:val="90"/>
        </w:rPr>
        <w:t xml:space="preserve"> </w:t>
      </w:r>
      <w:r>
        <w:rPr>
          <w:color w:val="2D3740"/>
          <w:spacing w:val="-4"/>
          <w:w w:val="90"/>
        </w:rPr>
        <w:t>was</w:t>
      </w:r>
      <w:r>
        <w:rPr>
          <w:color w:val="2D3740"/>
          <w:spacing w:val="-58"/>
          <w:w w:val="90"/>
        </w:rPr>
        <w:t xml:space="preserve"> </w:t>
      </w:r>
      <w:r>
        <w:rPr>
          <w:color w:val="2D3740"/>
          <w:spacing w:val="-4"/>
          <w:w w:val="90"/>
        </w:rPr>
        <w:t>takenwhenitwas</w:t>
      </w:r>
      <w:r>
        <w:rPr>
          <w:color w:val="2D3740"/>
          <w:spacing w:val="-8"/>
        </w:rPr>
        <w:t xml:space="preserve"> </w:t>
      </w:r>
      <w:r>
        <w:rPr>
          <w:color w:val="2D3740"/>
          <w:spacing w:val="-4"/>
          <w:w w:val="90"/>
        </w:rPr>
        <w:t>not</w:t>
      </w:r>
      <w:r>
        <w:rPr>
          <w:color w:val="2D3740"/>
          <w:spacing w:val="-4"/>
          <w:w w:val="90"/>
          <w:sz w:val="41"/>
        </w:rPr>
        <w:t>.</w:t>
      </w:r>
    </w:p>
    <w:p w14:paraId="699ADC42">
      <w:pPr>
        <w:pStyle w:val="6"/>
        <w:spacing w:after="0"/>
        <w:rPr>
          <w:sz w:val="41"/>
        </w:rPr>
        <w:sectPr>
          <w:pgSz w:w="24470" w:h="31660"/>
          <w:pgMar w:top="2320" w:right="1984" w:bottom="280" w:left="1984" w:header="1247" w:footer="0" w:gutter="0"/>
          <w:cols w:space="720" w:num="1"/>
        </w:sectPr>
      </w:pPr>
    </w:p>
    <w:p w14:paraId="591B6CA7">
      <w:pPr>
        <w:pStyle w:val="3"/>
        <w:spacing w:before="15"/>
      </w:pPr>
      <w:r>
        <w:rPr>
          <w:color w:val="215B80"/>
          <w:spacing w:val="-11"/>
          <w:w w:val="90"/>
        </w:rPr>
        <w:t>A</w:t>
      </w:r>
      <w:r>
        <w:rPr>
          <w:color w:val="215B80"/>
          <w:spacing w:val="-11"/>
          <w:w w:val="90"/>
          <w:sz w:val="53"/>
        </w:rPr>
        <w:t>5</w:t>
      </w:r>
      <w:r>
        <w:rPr>
          <w:color w:val="215B80"/>
          <w:spacing w:val="-11"/>
          <w:w w:val="90"/>
          <w:sz w:val="54"/>
        </w:rPr>
        <w:t>.</w:t>
      </w:r>
      <w:r>
        <w:rPr>
          <w:color w:val="215B80"/>
          <w:spacing w:val="-38"/>
          <w:w w:val="90"/>
          <w:sz w:val="54"/>
        </w:rPr>
        <w:t xml:space="preserve"> </w:t>
      </w:r>
      <w:r>
        <w:rPr>
          <w:color w:val="215B80"/>
          <w:spacing w:val="-10"/>
          <w:w w:val="95"/>
        </w:rPr>
        <w:t>Preliminaryproblemstatement</w:t>
      </w:r>
    </w:p>
    <w:p w14:paraId="3EDD8E92">
      <w:pPr>
        <w:pStyle w:val="6"/>
        <w:spacing w:before="189" w:line="312" w:lineRule="auto"/>
        <w:ind w:left="314" w:right="121"/>
        <w:rPr>
          <w:sz w:val="41"/>
        </w:rPr>
      </w:pPr>
      <w:r>
        <w:rPr>
          <w:color w:val="2D3740"/>
          <w:w w:val="90"/>
        </w:rPr>
        <w:t>Thetailoringshop</w:t>
      </w:r>
      <w:r>
        <w:rPr>
          <w:color w:val="2D3740"/>
          <w:spacing w:val="-59"/>
          <w:w w:val="90"/>
        </w:rPr>
        <w:t xml:space="preserve"> </w:t>
      </w:r>
      <w:r>
        <w:rPr>
          <w:color w:val="2D3740"/>
          <w:w w:val="90"/>
        </w:rPr>
        <w:t>is</w:t>
      </w:r>
      <w:r>
        <w:rPr>
          <w:color w:val="2D3740"/>
          <w:spacing w:val="-57"/>
          <w:w w:val="90"/>
        </w:rPr>
        <w:t xml:space="preserve"> </w:t>
      </w:r>
      <w:r>
        <w:rPr>
          <w:color w:val="2D3740"/>
          <w:w w:val="90"/>
        </w:rPr>
        <w:t>reportedtoexperience</w:t>
      </w:r>
      <w:r>
        <w:rPr>
          <w:color w:val="2D3740"/>
          <w:spacing w:val="-51"/>
          <w:w w:val="90"/>
        </w:rPr>
        <w:t xml:space="preserve"> </w:t>
      </w:r>
      <w:r>
        <w:rPr>
          <w:color w:val="2D3740"/>
          <w:w w:val="90"/>
        </w:rPr>
        <w:t>delays</w:t>
      </w:r>
      <w:r>
        <w:rPr>
          <w:color w:val="2D3740"/>
          <w:spacing w:val="-57"/>
          <w:w w:val="90"/>
        </w:rPr>
        <w:t xml:space="preserve"> </w:t>
      </w:r>
      <w:r>
        <w:rPr>
          <w:color w:val="2D3740"/>
          <w:w w:val="90"/>
        </w:rPr>
        <w:t>indeliveringsomegarments</w:t>
      </w:r>
      <w:r>
        <w:rPr>
          <w:color w:val="2D3740"/>
          <w:spacing w:val="-57"/>
          <w:w w:val="90"/>
        </w:rPr>
        <w:t xml:space="preserve"> </w:t>
      </w:r>
      <w:r>
        <w:rPr>
          <w:color w:val="2D3740"/>
          <w:w w:val="90"/>
        </w:rPr>
        <w:t>bythepromiseddate</w:t>
      </w:r>
      <w:r>
        <w:rPr>
          <w:color w:val="2D3740"/>
          <w:w w:val="90"/>
          <w:sz w:val="41"/>
        </w:rPr>
        <w:t>,</w:t>
      </w:r>
      <w:r>
        <w:rPr>
          <w:color w:val="2D3740"/>
          <w:spacing w:val="-23"/>
          <w:w w:val="90"/>
          <w:sz w:val="41"/>
        </w:rPr>
        <w:t xml:space="preserve"> </w:t>
      </w:r>
      <w:r>
        <w:rPr>
          <w:color w:val="2D3740"/>
          <w:w w:val="90"/>
        </w:rPr>
        <w:t xml:space="preserve">whichcanresultin </w:t>
      </w:r>
      <w:r>
        <w:rPr>
          <w:color w:val="2D3740"/>
          <w:spacing w:val="-6"/>
          <w:w w:val="90"/>
        </w:rPr>
        <w:t>customer</w:t>
      </w:r>
      <w:r>
        <w:rPr>
          <w:color w:val="2D3740"/>
          <w:spacing w:val="-58"/>
          <w:w w:val="90"/>
        </w:rPr>
        <w:t xml:space="preserve"> </w:t>
      </w:r>
      <w:r>
        <w:rPr>
          <w:color w:val="2D3740"/>
          <w:spacing w:val="-6"/>
          <w:w w:val="90"/>
        </w:rPr>
        <w:t>dissatisfaction</w:t>
      </w:r>
      <w:r>
        <w:rPr>
          <w:color w:val="2D3740"/>
          <w:spacing w:val="-6"/>
          <w:w w:val="90"/>
          <w:sz w:val="41"/>
        </w:rPr>
        <w:t>.</w:t>
      </w:r>
      <w:r>
        <w:rPr>
          <w:color w:val="2D3740"/>
          <w:spacing w:val="-44"/>
          <w:w w:val="90"/>
          <w:sz w:val="41"/>
        </w:rPr>
        <w:t xml:space="preserve"> </w:t>
      </w:r>
      <w:r>
        <w:rPr>
          <w:color w:val="2D3740"/>
          <w:spacing w:val="-6"/>
          <w:w w:val="90"/>
        </w:rPr>
        <w:t>Measurementerrors</w:t>
      </w:r>
      <w:r>
        <w:rPr>
          <w:color w:val="2D3740"/>
          <w:spacing w:val="-6"/>
          <w:w w:val="90"/>
          <w:sz w:val="41"/>
        </w:rPr>
        <w:t>,</w:t>
      </w:r>
      <w:r>
        <w:rPr>
          <w:color w:val="2D3740"/>
          <w:spacing w:val="-27"/>
          <w:w w:val="90"/>
          <w:sz w:val="41"/>
        </w:rPr>
        <w:t xml:space="preserve"> </w:t>
      </w:r>
      <w:r>
        <w:rPr>
          <w:color w:val="2D3740"/>
          <w:spacing w:val="-6"/>
          <w:w w:val="90"/>
        </w:rPr>
        <w:t>designmisunderstandings</w:t>
      </w:r>
      <w:r>
        <w:rPr>
          <w:color w:val="2D3740"/>
          <w:spacing w:val="-6"/>
          <w:w w:val="90"/>
          <w:sz w:val="41"/>
        </w:rPr>
        <w:t>,</w:t>
      </w:r>
      <w:r>
        <w:rPr>
          <w:color w:val="2D3740"/>
          <w:spacing w:val="-47"/>
          <w:w w:val="90"/>
          <w:sz w:val="41"/>
        </w:rPr>
        <w:t xml:space="preserve"> </w:t>
      </w:r>
      <w:r>
        <w:rPr>
          <w:color w:val="2D3740"/>
          <w:spacing w:val="-6"/>
          <w:w w:val="90"/>
        </w:rPr>
        <w:t>andcustomer</w:t>
      </w:r>
      <w:r>
        <w:rPr>
          <w:color w:val="2D3740"/>
          <w:spacing w:val="-6"/>
          <w:w w:val="90"/>
          <w:sz w:val="41"/>
        </w:rPr>
        <w:t>-</w:t>
      </w:r>
      <w:r>
        <w:rPr>
          <w:color w:val="2D3740"/>
          <w:spacing w:val="-6"/>
          <w:w w:val="90"/>
        </w:rPr>
        <w:t>requestedchanges</w:t>
      </w:r>
      <w:r>
        <w:rPr>
          <w:color w:val="2D3740"/>
          <w:spacing w:val="-59"/>
          <w:w w:val="90"/>
        </w:rPr>
        <w:t xml:space="preserve"> </w:t>
      </w:r>
      <w:r>
        <w:rPr>
          <w:color w:val="2D3740"/>
          <w:spacing w:val="-6"/>
          <w:w w:val="90"/>
        </w:rPr>
        <w:t>after</w:t>
      </w:r>
      <w:r>
        <w:rPr>
          <w:color w:val="2D3740"/>
          <w:spacing w:val="-57"/>
          <w:w w:val="90"/>
        </w:rPr>
        <w:t xml:space="preserve"> </w:t>
      </w:r>
      <w:r>
        <w:rPr>
          <w:color w:val="2D3740"/>
          <w:spacing w:val="-6"/>
          <w:w w:val="90"/>
        </w:rPr>
        <w:t xml:space="preserve">order </w:t>
      </w:r>
      <w:r>
        <w:rPr>
          <w:color w:val="2D3740"/>
          <w:spacing w:val="-4"/>
          <w:w w:val="90"/>
        </w:rPr>
        <w:t>placementmaycontribute</w:t>
      </w:r>
      <w:r>
        <w:rPr>
          <w:color w:val="2D3740"/>
          <w:spacing w:val="-54"/>
          <w:w w:val="90"/>
        </w:rPr>
        <w:t xml:space="preserve"> </w:t>
      </w:r>
      <w:r>
        <w:rPr>
          <w:color w:val="2D3740"/>
          <w:spacing w:val="-4"/>
          <w:w w:val="90"/>
        </w:rPr>
        <w:t>to</w:t>
      </w:r>
      <w:r>
        <w:rPr>
          <w:color w:val="2D3740"/>
          <w:spacing w:val="-51"/>
          <w:w w:val="90"/>
        </w:rPr>
        <w:t xml:space="preserve"> </w:t>
      </w:r>
      <w:r>
        <w:rPr>
          <w:color w:val="2D3740"/>
          <w:spacing w:val="-4"/>
          <w:w w:val="90"/>
        </w:rPr>
        <w:t>reworkandschedulingdifficulties</w:t>
      </w:r>
      <w:r>
        <w:rPr>
          <w:color w:val="2D3740"/>
          <w:spacing w:val="-4"/>
          <w:w w:val="90"/>
          <w:sz w:val="41"/>
        </w:rPr>
        <w:t>.</w:t>
      </w:r>
      <w:r>
        <w:rPr>
          <w:color w:val="2D3740"/>
          <w:spacing w:val="-45"/>
          <w:w w:val="90"/>
          <w:sz w:val="41"/>
        </w:rPr>
        <w:t xml:space="preserve"> </w:t>
      </w:r>
      <w:r>
        <w:rPr>
          <w:color w:val="2D3740"/>
          <w:spacing w:val="-4"/>
          <w:w w:val="90"/>
        </w:rPr>
        <w:t>Thesepossiblecauses</w:t>
      </w:r>
      <w:r>
        <w:rPr>
          <w:color w:val="2D3740"/>
          <w:spacing w:val="-4"/>
          <w:w w:val="90"/>
          <w:sz w:val="41"/>
        </w:rPr>
        <w:t>,</w:t>
      </w:r>
      <w:r>
        <w:rPr>
          <w:color w:val="2D3740"/>
          <w:spacing w:val="-26"/>
          <w:w w:val="90"/>
          <w:sz w:val="41"/>
        </w:rPr>
        <w:t xml:space="preserve"> </w:t>
      </w:r>
      <w:r>
        <w:rPr>
          <w:color w:val="2D3740"/>
          <w:spacing w:val="-4"/>
          <w:w w:val="90"/>
        </w:rPr>
        <w:t>their</w:t>
      </w:r>
      <w:r>
        <w:rPr>
          <w:color w:val="2D3740"/>
          <w:spacing w:val="-58"/>
          <w:w w:val="90"/>
        </w:rPr>
        <w:t xml:space="preserve"> </w:t>
      </w:r>
      <w:r>
        <w:rPr>
          <w:color w:val="2D3740"/>
          <w:spacing w:val="-4"/>
          <w:w w:val="90"/>
        </w:rPr>
        <w:t>frequency</w:t>
      </w:r>
      <w:r>
        <w:rPr>
          <w:color w:val="2D3740"/>
          <w:spacing w:val="-4"/>
          <w:w w:val="90"/>
          <w:sz w:val="41"/>
        </w:rPr>
        <w:t>,</w:t>
      </w:r>
      <w:r>
        <w:rPr>
          <w:color w:val="2D3740"/>
          <w:spacing w:val="-26"/>
          <w:w w:val="90"/>
          <w:sz w:val="41"/>
        </w:rPr>
        <w:t xml:space="preserve"> </w:t>
      </w:r>
      <w:r>
        <w:rPr>
          <w:color w:val="2D3740"/>
          <w:spacing w:val="-4"/>
          <w:w w:val="90"/>
        </w:rPr>
        <w:t>andtheir</w:t>
      </w:r>
      <w:r>
        <w:rPr>
          <w:color w:val="2D3740"/>
          <w:spacing w:val="-58"/>
          <w:w w:val="90"/>
        </w:rPr>
        <w:t xml:space="preserve"> </w:t>
      </w:r>
      <w:r>
        <w:rPr>
          <w:color w:val="2D3740"/>
          <w:spacing w:val="-4"/>
          <w:w w:val="90"/>
        </w:rPr>
        <w:t>relative</w:t>
      </w:r>
      <w:r>
        <w:rPr>
          <w:color w:val="2D3740"/>
          <w:spacing w:val="-53"/>
          <w:w w:val="90"/>
        </w:rPr>
        <w:t xml:space="preserve"> </w:t>
      </w:r>
      <w:r>
        <w:rPr>
          <w:color w:val="2D3740"/>
          <w:spacing w:val="-4"/>
          <w:w w:val="90"/>
        </w:rPr>
        <w:t xml:space="preserve">impact </w:t>
      </w:r>
      <w:r>
        <w:rPr>
          <w:color w:val="2D3740"/>
          <w:spacing w:val="-2"/>
          <w:w w:val="90"/>
        </w:rPr>
        <w:t>mustbe</w:t>
      </w:r>
      <w:r>
        <w:rPr>
          <w:color w:val="2D3740"/>
          <w:spacing w:val="-54"/>
          <w:w w:val="90"/>
        </w:rPr>
        <w:t xml:space="preserve"> </w:t>
      </w:r>
      <w:r>
        <w:rPr>
          <w:color w:val="2D3740"/>
          <w:spacing w:val="-2"/>
          <w:w w:val="90"/>
        </w:rPr>
        <w:t>validatedwiththe</w:t>
      </w:r>
      <w:r>
        <w:rPr>
          <w:color w:val="2D3740"/>
          <w:spacing w:val="-53"/>
          <w:w w:val="90"/>
        </w:rPr>
        <w:t xml:space="preserve"> </w:t>
      </w:r>
      <w:r>
        <w:rPr>
          <w:color w:val="2D3740"/>
          <w:spacing w:val="-2"/>
          <w:w w:val="90"/>
        </w:rPr>
        <w:t>ownerand</w:t>
      </w:r>
      <w:r>
        <w:rPr>
          <w:color w:val="2D3740"/>
          <w:spacing w:val="-2"/>
          <w:w w:val="90"/>
          <w:sz w:val="41"/>
        </w:rPr>
        <w:t>,</w:t>
      </w:r>
      <w:r>
        <w:rPr>
          <w:color w:val="2D3740"/>
          <w:spacing w:val="-47"/>
          <w:w w:val="90"/>
          <w:sz w:val="41"/>
        </w:rPr>
        <w:t xml:space="preserve"> </w:t>
      </w:r>
      <w:r>
        <w:rPr>
          <w:color w:val="2D3740"/>
          <w:spacing w:val="-2"/>
          <w:w w:val="90"/>
        </w:rPr>
        <w:t>wherepossible</w:t>
      </w:r>
      <w:r>
        <w:rPr>
          <w:color w:val="2D3740"/>
          <w:spacing w:val="-2"/>
          <w:w w:val="90"/>
          <w:sz w:val="41"/>
        </w:rPr>
        <w:t>,</w:t>
      </w:r>
      <w:r>
        <w:rPr>
          <w:color w:val="2D3740"/>
          <w:spacing w:val="-26"/>
          <w:w w:val="90"/>
          <w:sz w:val="41"/>
        </w:rPr>
        <w:t xml:space="preserve"> </w:t>
      </w:r>
      <w:r>
        <w:rPr>
          <w:color w:val="2D3740"/>
          <w:spacing w:val="-2"/>
          <w:w w:val="90"/>
        </w:rPr>
        <w:t>anonymizedorder</w:t>
      </w:r>
      <w:r>
        <w:rPr>
          <w:color w:val="2D3740"/>
          <w:spacing w:val="-58"/>
          <w:w w:val="90"/>
        </w:rPr>
        <w:t xml:space="preserve"> </w:t>
      </w:r>
      <w:r>
        <w:rPr>
          <w:color w:val="2D3740"/>
          <w:spacing w:val="-2"/>
          <w:w w:val="90"/>
        </w:rPr>
        <w:t>records</w:t>
      </w:r>
      <w:r>
        <w:rPr>
          <w:color w:val="2D3740"/>
          <w:spacing w:val="-2"/>
          <w:w w:val="90"/>
          <w:sz w:val="41"/>
        </w:rPr>
        <w:t>.</w:t>
      </w:r>
    </w:p>
    <w:p w14:paraId="7C35F0FA">
      <w:pPr>
        <w:pStyle w:val="3"/>
        <w:spacing w:before="385"/>
      </w:pPr>
      <w:r>
        <w:rPr>
          <w:color w:val="215B80"/>
          <w:spacing w:val="-12"/>
          <w:w w:val="90"/>
        </w:rPr>
        <w:t>A</w:t>
      </w:r>
      <w:r>
        <w:rPr>
          <w:color w:val="215B80"/>
          <w:spacing w:val="-12"/>
          <w:w w:val="90"/>
          <w:sz w:val="53"/>
        </w:rPr>
        <w:t>6</w:t>
      </w:r>
      <w:r>
        <w:rPr>
          <w:color w:val="215B80"/>
          <w:spacing w:val="-12"/>
          <w:w w:val="90"/>
          <w:sz w:val="54"/>
        </w:rPr>
        <w:t>.</w:t>
      </w:r>
      <w:r>
        <w:rPr>
          <w:color w:val="215B80"/>
          <w:spacing w:val="-35"/>
          <w:w w:val="90"/>
          <w:sz w:val="54"/>
        </w:rPr>
        <w:t xml:space="preserve"> </w:t>
      </w:r>
      <w:r>
        <w:rPr>
          <w:color w:val="215B80"/>
          <w:spacing w:val="-12"/>
          <w:w w:val="90"/>
        </w:rPr>
        <w:t>Initial</w:t>
      </w:r>
      <w:r>
        <w:rPr>
          <w:color w:val="215B80"/>
          <w:spacing w:val="-59"/>
          <w:w w:val="90"/>
        </w:rPr>
        <w:t xml:space="preserve"> </w:t>
      </w:r>
      <w:r>
        <w:rPr>
          <w:color w:val="215B80"/>
          <w:spacing w:val="-12"/>
          <w:w w:val="90"/>
        </w:rPr>
        <w:t>root</w:t>
      </w:r>
      <w:r>
        <w:rPr>
          <w:color w:val="215B80"/>
          <w:spacing w:val="-12"/>
          <w:w w:val="90"/>
          <w:sz w:val="54"/>
        </w:rPr>
        <w:t>-</w:t>
      </w:r>
      <w:r>
        <w:rPr>
          <w:color w:val="215B80"/>
          <w:spacing w:val="-12"/>
          <w:w w:val="90"/>
        </w:rPr>
        <w:t>cause</w:t>
      </w:r>
      <w:r>
        <w:rPr>
          <w:color w:val="215B80"/>
          <w:spacing w:val="-78"/>
          <w:w w:val="90"/>
        </w:rPr>
        <w:t xml:space="preserve"> </w:t>
      </w:r>
      <w:r>
        <w:rPr>
          <w:color w:val="215B80"/>
          <w:spacing w:val="-12"/>
          <w:w w:val="90"/>
        </w:rPr>
        <w:t>questions</w:t>
      </w:r>
    </w:p>
    <w:p w14:paraId="20850282">
      <w:pPr>
        <w:pStyle w:val="10"/>
        <w:numPr>
          <w:ilvl w:val="1"/>
          <w:numId w:val="2"/>
        </w:numPr>
        <w:tabs>
          <w:tab w:val="left" w:pos="1034"/>
        </w:tabs>
        <w:spacing w:before="189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spacing w:val="-6"/>
          <w:w w:val="90"/>
          <w:sz w:val="42"/>
        </w:rPr>
        <w:t>Aremeasurements</w:t>
      </w:r>
      <w:r>
        <w:rPr>
          <w:color w:val="2D3740"/>
          <w:spacing w:val="-32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wri</w:t>
      </w:r>
      <w:r>
        <w:rPr>
          <w:color w:val="2D3740"/>
          <w:spacing w:val="48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teninastandardformatandcheckedbeforestitchingbegins</w:t>
      </w:r>
      <w:r>
        <w:rPr>
          <w:color w:val="2D3740"/>
          <w:spacing w:val="-6"/>
          <w:w w:val="90"/>
          <w:sz w:val="41"/>
        </w:rPr>
        <w:t>?</w:t>
      </w:r>
    </w:p>
    <w:p w14:paraId="3A6F6B4E">
      <w:pPr>
        <w:pStyle w:val="10"/>
        <w:numPr>
          <w:ilvl w:val="1"/>
          <w:numId w:val="2"/>
        </w:numPr>
        <w:tabs>
          <w:tab w:val="left" w:pos="1034"/>
        </w:tabs>
        <w:spacing w:before="156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spacing w:val="-2"/>
          <w:w w:val="90"/>
          <w:sz w:val="42"/>
        </w:rPr>
        <w:t>Is</w:t>
      </w:r>
      <w:r>
        <w:rPr>
          <w:color w:val="2D3740"/>
          <w:spacing w:val="-58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thegarmentdesign</w:t>
      </w:r>
      <w:r>
        <w:rPr>
          <w:color w:val="2D3740"/>
          <w:spacing w:val="-2"/>
          <w:w w:val="90"/>
          <w:sz w:val="41"/>
        </w:rPr>
        <w:t>,</w:t>
      </w:r>
      <w:r>
        <w:rPr>
          <w:color w:val="2D3740"/>
          <w:spacing w:val="-44"/>
          <w:w w:val="90"/>
          <w:sz w:val="41"/>
        </w:rPr>
        <w:t xml:space="preserve"> </w:t>
      </w:r>
      <w:r>
        <w:rPr>
          <w:color w:val="2D3740"/>
          <w:spacing w:val="-2"/>
          <w:w w:val="90"/>
          <w:sz w:val="42"/>
        </w:rPr>
        <w:t>fabric</w:t>
      </w:r>
      <w:r>
        <w:rPr>
          <w:color w:val="2D3740"/>
          <w:spacing w:val="-2"/>
          <w:w w:val="90"/>
          <w:sz w:val="41"/>
        </w:rPr>
        <w:t>,</w:t>
      </w:r>
      <w:r>
        <w:rPr>
          <w:color w:val="2D3740"/>
          <w:spacing w:val="-43"/>
          <w:w w:val="90"/>
          <w:sz w:val="41"/>
        </w:rPr>
        <w:t xml:space="preserve"> </w:t>
      </w:r>
      <w:r>
        <w:rPr>
          <w:color w:val="2D3740"/>
          <w:spacing w:val="-2"/>
          <w:w w:val="90"/>
          <w:sz w:val="42"/>
        </w:rPr>
        <w:t>style</w:t>
      </w:r>
      <w:r>
        <w:rPr>
          <w:color w:val="2D3740"/>
          <w:spacing w:val="-2"/>
          <w:w w:val="90"/>
          <w:sz w:val="41"/>
        </w:rPr>
        <w:t>,</w:t>
      </w:r>
      <w:r>
        <w:rPr>
          <w:color w:val="2D3740"/>
          <w:spacing w:val="-23"/>
          <w:w w:val="90"/>
          <w:sz w:val="41"/>
        </w:rPr>
        <w:t xml:space="preserve"> </w:t>
      </w:r>
      <w:r>
        <w:rPr>
          <w:color w:val="2D3740"/>
          <w:spacing w:val="-2"/>
          <w:w w:val="90"/>
          <w:sz w:val="42"/>
        </w:rPr>
        <w:t>andotherimportantdetail</w:t>
      </w:r>
      <w:r>
        <w:rPr>
          <w:color w:val="2D3740"/>
          <w:spacing w:val="-61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confirmedwiththecustomer</w:t>
      </w:r>
      <w:r>
        <w:rPr>
          <w:color w:val="2D3740"/>
          <w:spacing w:val="-55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beforeworkstarts</w:t>
      </w:r>
      <w:r>
        <w:rPr>
          <w:color w:val="2D3740"/>
          <w:spacing w:val="-2"/>
          <w:w w:val="90"/>
          <w:sz w:val="41"/>
        </w:rPr>
        <w:t>?</w:t>
      </w:r>
    </w:p>
    <w:p w14:paraId="02915E9F">
      <w:pPr>
        <w:pStyle w:val="10"/>
        <w:numPr>
          <w:ilvl w:val="1"/>
          <w:numId w:val="2"/>
        </w:numPr>
        <w:tabs>
          <w:tab w:val="left" w:pos="1034"/>
        </w:tabs>
        <w:spacing w:before="137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spacing w:val="-5"/>
          <w:w w:val="90"/>
          <w:sz w:val="42"/>
        </w:rPr>
        <w:t>Arepromiseddates</w:t>
      </w:r>
      <w:r>
        <w:rPr>
          <w:color w:val="2D3740"/>
          <w:spacing w:val="-33"/>
          <w:w w:val="90"/>
          <w:sz w:val="42"/>
        </w:rPr>
        <w:t xml:space="preserve"> </w:t>
      </w:r>
      <w:r>
        <w:rPr>
          <w:color w:val="2D3740"/>
          <w:spacing w:val="-8"/>
          <w:w w:val="95"/>
          <w:sz w:val="42"/>
        </w:rPr>
        <w:t>basedoncurrentworkloadandgarmentcomplexity</w:t>
      </w:r>
      <w:r>
        <w:rPr>
          <w:color w:val="2D3740"/>
          <w:spacing w:val="-8"/>
          <w:w w:val="95"/>
          <w:sz w:val="41"/>
        </w:rPr>
        <w:t>?</w:t>
      </w:r>
    </w:p>
    <w:p w14:paraId="0D41FEB4">
      <w:pPr>
        <w:pStyle w:val="10"/>
        <w:numPr>
          <w:ilvl w:val="1"/>
          <w:numId w:val="2"/>
        </w:numPr>
        <w:tabs>
          <w:tab w:val="left" w:pos="1034"/>
        </w:tabs>
        <w:spacing w:before="157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spacing w:val="-8"/>
          <w:w w:val="90"/>
          <w:sz w:val="42"/>
        </w:rPr>
        <w:t>Whenacustomerrequests</w:t>
      </w:r>
      <w:r>
        <w:rPr>
          <w:color w:val="2D3740"/>
          <w:spacing w:val="-50"/>
          <w:w w:val="90"/>
          <w:sz w:val="42"/>
        </w:rPr>
        <w:t xml:space="preserve"> </w:t>
      </w:r>
      <w:r>
        <w:rPr>
          <w:color w:val="2D3740"/>
          <w:spacing w:val="-8"/>
          <w:w w:val="90"/>
          <w:sz w:val="42"/>
        </w:rPr>
        <w:t>achange</w:t>
      </w:r>
      <w:r>
        <w:rPr>
          <w:color w:val="2D3740"/>
          <w:spacing w:val="-8"/>
          <w:w w:val="90"/>
          <w:sz w:val="41"/>
        </w:rPr>
        <w:t>,</w:t>
      </w:r>
      <w:r>
        <w:rPr>
          <w:color w:val="2D3740"/>
          <w:spacing w:val="-35"/>
          <w:w w:val="90"/>
          <w:sz w:val="41"/>
        </w:rPr>
        <w:t xml:space="preserve"> </w:t>
      </w:r>
      <w:r>
        <w:rPr>
          <w:color w:val="2D3740"/>
          <w:spacing w:val="-8"/>
          <w:w w:val="90"/>
          <w:sz w:val="42"/>
        </w:rPr>
        <w:t>is</w:t>
      </w:r>
      <w:r>
        <w:rPr>
          <w:color w:val="2D3740"/>
          <w:spacing w:val="-50"/>
          <w:w w:val="90"/>
          <w:sz w:val="42"/>
        </w:rPr>
        <w:t xml:space="preserve"> </w:t>
      </w:r>
      <w:r>
        <w:rPr>
          <w:color w:val="2D3740"/>
          <w:spacing w:val="-8"/>
          <w:w w:val="90"/>
          <w:sz w:val="42"/>
        </w:rPr>
        <w:t>the</w:t>
      </w:r>
      <w:r>
        <w:rPr>
          <w:color w:val="2D3740"/>
          <w:spacing w:val="-42"/>
          <w:w w:val="90"/>
          <w:sz w:val="42"/>
        </w:rPr>
        <w:t xml:space="preserve"> </w:t>
      </w:r>
      <w:r>
        <w:rPr>
          <w:color w:val="2D3740"/>
          <w:spacing w:val="-8"/>
          <w:w w:val="90"/>
          <w:sz w:val="42"/>
        </w:rPr>
        <w:t>change</w:t>
      </w:r>
      <w:r>
        <w:rPr>
          <w:color w:val="2D3740"/>
          <w:spacing w:val="-43"/>
          <w:w w:val="90"/>
          <w:sz w:val="42"/>
        </w:rPr>
        <w:t xml:space="preserve"> </w:t>
      </w:r>
      <w:r>
        <w:rPr>
          <w:color w:val="2D3740"/>
          <w:spacing w:val="-8"/>
          <w:w w:val="90"/>
          <w:sz w:val="42"/>
        </w:rPr>
        <w:t>recordedandthe</w:t>
      </w:r>
      <w:r>
        <w:rPr>
          <w:color w:val="2D3740"/>
          <w:spacing w:val="-42"/>
          <w:w w:val="90"/>
          <w:sz w:val="42"/>
        </w:rPr>
        <w:t xml:space="preserve"> </w:t>
      </w:r>
      <w:r>
        <w:rPr>
          <w:color w:val="2D3740"/>
          <w:spacing w:val="-8"/>
          <w:w w:val="90"/>
          <w:sz w:val="42"/>
        </w:rPr>
        <w:t>deliverydate</w:t>
      </w:r>
      <w:r>
        <w:rPr>
          <w:color w:val="2D3740"/>
          <w:spacing w:val="-43"/>
          <w:w w:val="90"/>
          <w:sz w:val="42"/>
        </w:rPr>
        <w:t xml:space="preserve"> </w:t>
      </w:r>
      <w:r>
        <w:rPr>
          <w:color w:val="2D3740"/>
          <w:spacing w:val="-8"/>
          <w:w w:val="90"/>
          <w:sz w:val="42"/>
        </w:rPr>
        <w:t>reviewed</w:t>
      </w:r>
      <w:r>
        <w:rPr>
          <w:color w:val="2D3740"/>
          <w:spacing w:val="-8"/>
          <w:w w:val="90"/>
          <w:sz w:val="41"/>
        </w:rPr>
        <w:t>?</w:t>
      </w:r>
    </w:p>
    <w:p w14:paraId="054B5D89">
      <w:pPr>
        <w:pStyle w:val="10"/>
        <w:numPr>
          <w:ilvl w:val="1"/>
          <w:numId w:val="2"/>
        </w:numPr>
        <w:tabs>
          <w:tab w:val="left" w:pos="1034"/>
        </w:tabs>
        <w:spacing w:before="136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spacing w:val="-2"/>
          <w:w w:val="90"/>
          <w:sz w:val="42"/>
        </w:rPr>
        <w:t>Is</w:t>
      </w:r>
      <w:r>
        <w:rPr>
          <w:color w:val="2D3740"/>
          <w:spacing w:val="-56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there</w:t>
      </w:r>
      <w:r>
        <w:rPr>
          <w:color w:val="2D3740"/>
          <w:spacing w:val="-49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adailymethodto</w:t>
      </w:r>
      <w:r>
        <w:rPr>
          <w:color w:val="2D3740"/>
          <w:spacing w:val="-46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identifyorders</w:t>
      </w:r>
      <w:r>
        <w:rPr>
          <w:color w:val="2D3740"/>
          <w:spacing w:val="-55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duesoonoralreadyoverdue</w:t>
      </w:r>
      <w:r>
        <w:rPr>
          <w:color w:val="2D3740"/>
          <w:spacing w:val="-2"/>
          <w:w w:val="90"/>
          <w:sz w:val="41"/>
        </w:rPr>
        <w:t>?</w:t>
      </w:r>
    </w:p>
    <w:p w14:paraId="023CB4FC">
      <w:pPr>
        <w:pStyle w:val="10"/>
        <w:spacing w:after="0" w:line="240" w:lineRule="auto"/>
        <w:jc w:val="left"/>
        <w:rPr>
          <w:sz w:val="41"/>
        </w:rPr>
        <w:sectPr>
          <w:pgSz w:w="24470" w:h="31660"/>
          <w:pgMar w:top="2320" w:right="1984" w:bottom="280" w:left="1984" w:header="1247" w:footer="0" w:gutter="0"/>
          <w:cols w:space="720" w:num="1"/>
        </w:sectPr>
      </w:pPr>
    </w:p>
    <w:p w14:paraId="5040CD6A">
      <w:pPr>
        <w:spacing w:before="0" w:line="911" w:lineRule="exact"/>
        <w:ind w:left="314" w:right="0" w:firstLine="0"/>
        <w:jc w:val="left"/>
        <w:rPr>
          <w:sz w:val="76"/>
        </w:rPr>
      </w:pPr>
      <w:r>
        <w:rPr>
          <w:color w:val="1B3754"/>
          <w:spacing w:val="-27"/>
          <w:w w:val="76"/>
          <w:sz w:val="85"/>
        </w:rPr>
        <w:t>P</w:t>
      </w:r>
      <w:r>
        <w:rPr>
          <w:color w:val="1B3754"/>
          <w:spacing w:val="-36"/>
          <w:w w:val="72"/>
          <w:sz w:val="85"/>
        </w:rPr>
        <w:t>a</w:t>
      </w:r>
      <w:r>
        <w:rPr>
          <w:color w:val="1B3754"/>
          <w:spacing w:val="-11"/>
          <w:w w:val="109"/>
          <w:sz w:val="76"/>
        </w:rPr>
        <w:t>r</w:t>
      </w:r>
      <w:r>
        <w:rPr>
          <w:color w:val="1B3754"/>
          <w:spacing w:val="69"/>
          <w:w w:val="111"/>
          <w:sz w:val="76"/>
        </w:rPr>
        <w:t>t</w:t>
      </w:r>
      <w:r>
        <w:rPr>
          <w:color w:val="1B3754"/>
          <w:spacing w:val="3"/>
          <w:w w:val="79"/>
          <w:sz w:val="85"/>
        </w:rPr>
        <w:t>B</w:t>
      </w:r>
      <w:r>
        <w:rPr>
          <w:color w:val="1B3754"/>
          <w:spacing w:val="-133"/>
          <w:w w:val="89"/>
          <w:sz w:val="85"/>
        </w:rPr>
        <w:t xml:space="preserve"> </w:t>
      </w:r>
      <w:r>
        <w:rPr>
          <w:color w:val="1B3754"/>
          <w:spacing w:val="52"/>
          <w:w w:val="90"/>
          <w:sz w:val="75"/>
        </w:rPr>
        <w:t>—</w:t>
      </w:r>
      <w:r>
        <w:rPr>
          <w:color w:val="1B3754"/>
          <w:w w:val="90"/>
          <w:sz w:val="85"/>
        </w:rPr>
        <w:t>O</w:t>
      </w:r>
      <w:r>
        <w:rPr>
          <w:color w:val="1B3754"/>
          <w:w w:val="90"/>
          <w:sz w:val="76"/>
        </w:rPr>
        <w:t>ffi</w:t>
      </w:r>
      <w:r>
        <w:rPr>
          <w:color w:val="1B3754"/>
          <w:w w:val="90"/>
          <w:sz w:val="85"/>
        </w:rPr>
        <w:t>c</w:t>
      </w:r>
      <w:r>
        <w:rPr>
          <w:color w:val="1B3754"/>
          <w:w w:val="90"/>
          <w:sz w:val="76"/>
        </w:rPr>
        <w:t>i</w:t>
      </w:r>
      <w:r>
        <w:rPr>
          <w:color w:val="1B3754"/>
          <w:w w:val="90"/>
          <w:sz w:val="85"/>
        </w:rPr>
        <w:t>a</w:t>
      </w:r>
      <w:r>
        <w:rPr>
          <w:color w:val="1B3754"/>
          <w:w w:val="90"/>
          <w:sz w:val="76"/>
        </w:rPr>
        <w:t>l</w:t>
      </w:r>
      <w:r>
        <w:rPr>
          <w:color w:val="1B3754"/>
          <w:spacing w:val="-102"/>
          <w:w w:val="90"/>
          <w:sz w:val="76"/>
        </w:rPr>
        <w:t xml:space="preserve"> </w:t>
      </w:r>
      <w:r>
        <w:rPr>
          <w:color w:val="1B3754"/>
          <w:spacing w:val="-49"/>
          <w:w w:val="77"/>
          <w:sz w:val="85"/>
        </w:rPr>
        <w:t>R</w:t>
      </w:r>
      <w:r>
        <w:rPr>
          <w:color w:val="1B3754"/>
          <w:spacing w:val="-6"/>
          <w:w w:val="75"/>
          <w:sz w:val="76"/>
        </w:rPr>
        <w:t>e</w:t>
      </w:r>
      <w:r>
        <w:rPr>
          <w:color w:val="1B3754"/>
          <w:spacing w:val="-11"/>
          <w:w w:val="91"/>
          <w:sz w:val="76"/>
        </w:rPr>
        <w:t>q</w:t>
      </w:r>
      <w:r>
        <w:rPr>
          <w:color w:val="1B3754"/>
          <w:spacing w:val="-14"/>
          <w:w w:val="91"/>
          <w:sz w:val="76"/>
        </w:rPr>
        <w:t>u</w:t>
      </w:r>
      <w:r>
        <w:rPr>
          <w:color w:val="1B3754"/>
          <w:spacing w:val="-3"/>
          <w:w w:val="99"/>
          <w:sz w:val="76"/>
        </w:rPr>
        <w:t>i</w:t>
      </w:r>
      <w:r>
        <w:rPr>
          <w:color w:val="1B3754"/>
          <w:spacing w:val="-2"/>
          <w:w w:val="104"/>
          <w:sz w:val="76"/>
        </w:rPr>
        <w:t>r</w:t>
      </w:r>
      <w:r>
        <w:rPr>
          <w:color w:val="1B3754"/>
          <w:spacing w:val="14"/>
          <w:w w:val="75"/>
          <w:sz w:val="76"/>
        </w:rPr>
        <w:t>e</w:t>
      </w:r>
      <w:r>
        <w:rPr>
          <w:color w:val="1B3754"/>
          <w:spacing w:val="-25"/>
          <w:w w:val="96"/>
          <w:sz w:val="76"/>
        </w:rPr>
        <w:t>m</w:t>
      </w:r>
      <w:r>
        <w:rPr>
          <w:color w:val="1B3754"/>
          <w:spacing w:val="-6"/>
          <w:w w:val="75"/>
          <w:sz w:val="76"/>
        </w:rPr>
        <w:t>e</w:t>
      </w:r>
      <w:r>
        <w:rPr>
          <w:color w:val="1B3754"/>
          <w:spacing w:val="-14"/>
          <w:w w:val="91"/>
          <w:sz w:val="76"/>
        </w:rPr>
        <w:t>n</w:t>
      </w:r>
      <w:r>
        <w:rPr>
          <w:color w:val="1B3754"/>
          <w:spacing w:val="58"/>
          <w:w w:val="106"/>
          <w:sz w:val="76"/>
        </w:rPr>
        <w:t>t</w:t>
      </w:r>
      <w:r>
        <w:rPr>
          <w:color w:val="1B3754"/>
          <w:spacing w:val="-38"/>
          <w:w w:val="88"/>
          <w:sz w:val="85"/>
        </w:rPr>
        <w:t>N</w:t>
      </w:r>
      <w:r>
        <w:rPr>
          <w:color w:val="1B3754"/>
          <w:spacing w:val="1"/>
          <w:w w:val="83"/>
          <w:sz w:val="76"/>
        </w:rPr>
        <w:t>o</w:t>
      </w:r>
      <w:r>
        <w:rPr>
          <w:color w:val="1B3754"/>
          <w:spacing w:val="78"/>
          <w:w w:val="106"/>
          <w:sz w:val="76"/>
        </w:rPr>
        <w:t>t</w:t>
      </w:r>
      <w:r>
        <w:rPr>
          <w:color w:val="1B3754"/>
          <w:spacing w:val="-4"/>
          <w:w w:val="87"/>
          <w:sz w:val="85"/>
        </w:rPr>
        <w:t>I</w:t>
      </w:r>
      <w:r>
        <w:rPr>
          <w:color w:val="1B3754"/>
          <w:spacing w:val="-34"/>
          <w:w w:val="91"/>
          <w:sz w:val="76"/>
        </w:rPr>
        <w:t>n</w:t>
      </w:r>
      <w:r>
        <w:rPr>
          <w:color w:val="1B3754"/>
          <w:spacing w:val="-3"/>
          <w:w w:val="74"/>
          <w:sz w:val="85"/>
        </w:rPr>
        <w:t>c</w:t>
      </w:r>
      <w:r>
        <w:rPr>
          <w:color w:val="1B3754"/>
          <w:spacing w:val="17"/>
          <w:w w:val="99"/>
          <w:sz w:val="76"/>
        </w:rPr>
        <w:t>l</w:t>
      </w:r>
      <w:r>
        <w:rPr>
          <w:color w:val="1B3754"/>
          <w:spacing w:val="-14"/>
          <w:w w:val="91"/>
          <w:sz w:val="76"/>
        </w:rPr>
        <w:t>u</w:t>
      </w:r>
      <w:r>
        <w:rPr>
          <w:color w:val="1B3754"/>
          <w:spacing w:val="-42"/>
          <w:w w:val="93"/>
          <w:sz w:val="76"/>
        </w:rPr>
        <w:t>d</w:t>
      </w:r>
      <w:r>
        <w:rPr>
          <w:color w:val="1B3754"/>
          <w:spacing w:val="14"/>
          <w:w w:val="75"/>
          <w:sz w:val="76"/>
        </w:rPr>
        <w:t>e</w:t>
      </w:r>
      <w:r>
        <w:rPr>
          <w:color w:val="1B3754"/>
          <w:spacing w:val="58"/>
          <w:w w:val="93"/>
          <w:sz w:val="76"/>
        </w:rPr>
        <w:t>d</w:t>
      </w:r>
      <w:r>
        <w:rPr>
          <w:color w:val="1B3754"/>
          <w:spacing w:val="-3"/>
          <w:w w:val="99"/>
          <w:sz w:val="76"/>
        </w:rPr>
        <w:t>i</w:t>
      </w:r>
      <w:r>
        <w:rPr>
          <w:color w:val="1B3754"/>
          <w:spacing w:val="12"/>
          <w:w w:val="91"/>
          <w:sz w:val="76"/>
        </w:rPr>
        <w:t>n</w:t>
      </w:r>
      <w:r>
        <w:rPr>
          <w:color w:val="1B3754"/>
          <w:spacing w:val="-110"/>
          <w:w w:val="89"/>
          <w:sz w:val="76"/>
        </w:rPr>
        <w:t xml:space="preserve"> </w:t>
      </w:r>
      <w:r>
        <w:rPr>
          <w:color w:val="1B3754"/>
          <w:spacing w:val="-9"/>
          <w:w w:val="63"/>
          <w:sz w:val="85"/>
        </w:rPr>
        <w:t>S</w:t>
      </w:r>
      <w:r>
        <w:rPr>
          <w:color w:val="1B3754"/>
          <w:spacing w:val="-15"/>
          <w:w w:val="92"/>
          <w:sz w:val="76"/>
        </w:rPr>
        <w:t>u</w:t>
      </w:r>
      <w:r>
        <w:rPr>
          <w:color w:val="1B3754"/>
          <w:spacing w:val="2"/>
          <w:w w:val="88"/>
          <w:sz w:val="76"/>
        </w:rPr>
        <w:t>p</w:t>
      </w:r>
      <w:r>
        <w:rPr>
          <w:color w:val="1B3754"/>
          <w:spacing w:val="-18"/>
          <w:w w:val="88"/>
          <w:sz w:val="76"/>
        </w:rPr>
        <w:t>p</w:t>
      </w:r>
      <w:r>
        <w:rPr>
          <w:color w:val="1B3754"/>
          <w:spacing w:val="16"/>
          <w:sz w:val="76"/>
        </w:rPr>
        <w:t>li</w:t>
      </w:r>
      <w:r>
        <w:rPr>
          <w:color w:val="1B3754"/>
          <w:spacing w:val="-7"/>
          <w:w w:val="76"/>
          <w:sz w:val="76"/>
        </w:rPr>
        <w:t>e</w:t>
      </w:r>
      <w:r>
        <w:rPr>
          <w:color w:val="1B3754"/>
          <w:spacing w:val="57"/>
          <w:w w:val="94"/>
          <w:sz w:val="76"/>
        </w:rPr>
        <w:t>d</w:t>
      </w:r>
      <w:r>
        <w:rPr>
          <w:color w:val="1B3754"/>
          <w:spacing w:val="-43"/>
          <w:sz w:val="85"/>
        </w:rPr>
        <w:t>M</w:t>
      </w:r>
      <w:r>
        <w:rPr>
          <w:color w:val="1B3754"/>
          <w:spacing w:val="-28"/>
          <w:w w:val="68"/>
          <w:sz w:val="85"/>
        </w:rPr>
        <w:t>a</w:t>
      </w:r>
      <w:r>
        <w:rPr>
          <w:color w:val="1B3754"/>
          <w:spacing w:val="-23"/>
          <w:w w:val="107"/>
          <w:sz w:val="76"/>
        </w:rPr>
        <w:t>t</w:t>
      </w:r>
      <w:r>
        <w:rPr>
          <w:color w:val="1B3754"/>
          <w:spacing w:val="13"/>
          <w:w w:val="76"/>
          <w:sz w:val="76"/>
        </w:rPr>
        <w:t>e</w:t>
      </w:r>
      <w:r>
        <w:rPr>
          <w:color w:val="1B3754"/>
          <w:spacing w:val="-3"/>
          <w:w w:val="105"/>
          <w:sz w:val="76"/>
        </w:rPr>
        <w:t>r</w:t>
      </w:r>
      <w:r>
        <w:rPr>
          <w:color w:val="1B3754"/>
          <w:spacing w:val="-4"/>
          <w:sz w:val="76"/>
        </w:rPr>
        <w:t>i</w:t>
      </w:r>
      <w:r>
        <w:rPr>
          <w:color w:val="1B3754"/>
          <w:spacing w:val="-8"/>
          <w:w w:val="68"/>
          <w:sz w:val="85"/>
        </w:rPr>
        <w:t>a</w:t>
      </w:r>
      <w:r>
        <w:rPr>
          <w:color w:val="1B3754"/>
          <w:spacing w:val="11"/>
          <w:sz w:val="76"/>
        </w:rPr>
        <w:t>l</w:t>
      </w:r>
    </w:p>
    <w:p w14:paraId="386683FA">
      <w:pPr>
        <w:pStyle w:val="6"/>
        <w:spacing w:before="228"/>
        <w:rPr>
          <w:sz w:val="20"/>
        </w:rPr>
      </w:pPr>
      <w:r>
        <w:rPr>
          <w:sz w:val="20"/>
        </w:rPr>
        <w:drawing>
          <wp:anchor distT="0" distB="0" distL="0" distR="0" simplePos="0" relativeHeight="251688960" behindDoc="1" locked="0" layoutInCell="1" allowOverlap="1">
            <wp:simplePos x="0" y="0"/>
            <wp:positionH relativeFrom="page">
              <wp:posOffset>1501140</wp:posOffset>
            </wp:positionH>
            <wp:positionV relativeFrom="paragraph">
              <wp:posOffset>306070</wp:posOffset>
            </wp:positionV>
            <wp:extent cx="7347585" cy="252730"/>
            <wp:effectExtent l="0" t="0" r="0" b="0"/>
            <wp:wrapTopAndBottom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7367" cy="252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89984" behindDoc="1" locked="0" layoutInCell="1" allowOverlap="1">
            <wp:simplePos x="0" y="0"/>
            <wp:positionH relativeFrom="page">
              <wp:posOffset>8875395</wp:posOffset>
            </wp:positionH>
            <wp:positionV relativeFrom="paragraph">
              <wp:posOffset>306070</wp:posOffset>
            </wp:positionV>
            <wp:extent cx="4899025" cy="252730"/>
            <wp:effectExtent l="0" t="0" r="0" b="0"/>
            <wp:wrapTopAndBottom/>
            <wp:docPr id="55" name="Imag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9016" cy="252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89984" behindDoc="1" locked="0" layoutInCell="1" allowOverlap="1">
            <wp:simplePos x="0" y="0"/>
            <wp:positionH relativeFrom="page">
              <wp:posOffset>1450340</wp:posOffset>
            </wp:positionH>
            <wp:positionV relativeFrom="paragraph">
              <wp:posOffset>711835</wp:posOffset>
            </wp:positionV>
            <wp:extent cx="4799965" cy="252095"/>
            <wp:effectExtent l="0" t="0" r="0" b="0"/>
            <wp:wrapTopAndBottom/>
            <wp:docPr id="56" name="Imag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9962" cy="252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A110F7">
      <w:pPr>
        <w:pStyle w:val="6"/>
        <w:spacing w:before="10"/>
        <w:rPr>
          <w:sz w:val="18"/>
        </w:rPr>
      </w:pPr>
    </w:p>
    <w:p w14:paraId="2FC331D9">
      <w:pPr>
        <w:pStyle w:val="6"/>
        <w:spacing w:before="365"/>
        <w:ind w:left="314"/>
        <w:rPr>
          <w:sz w:val="41"/>
        </w:rPr>
      </w:pPr>
      <w:r>
        <w:rPr>
          <w:color w:val="2D3740"/>
          <w:w w:val="90"/>
        </w:rPr>
        <w:t>Actionbefore</w:t>
      </w:r>
      <w:r>
        <w:rPr>
          <w:color w:val="2D3740"/>
          <w:spacing w:val="-43"/>
          <w:w w:val="90"/>
        </w:rPr>
        <w:t xml:space="preserve"> </w:t>
      </w:r>
      <w:r>
        <w:rPr>
          <w:color w:val="2D3740"/>
          <w:spacing w:val="-4"/>
          <w:w w:val="95"/>
        </w:rPr>
        <w:t>submission</w:t>
      </w:r>
      <w:r>
        <w:rPr>
          <w:color w:val="2D3740"/>
          <w:spacing w:val="-4"/>
          <w:w w:val="95"/>
          <w:sz w:val="41"/>
        </w:rPr>
        <w:t>:</w:t>
      </w:r>
    </w:p>
    <w:p w14:paraId="2F443C76">
      <w:pPr>
        <w:pStyle w:val="6"/>
        <w:spacing w:before="96"/>
        <w:rPr>
          <w:sz w:val="40"/>
        </w:rPr>
      </w:pPr>
    </w:p>
    <w:p w14:paraId="208802E3">
      <w:pPr>
        <w:pStyle w:val="10"/>
        <w:numPr>
          <w:ilvl w:val="1"/>
          <w:numId w:val="2"/>
        </w:numPr>
        <w:tabs>
          <w:tab w:val="left" w:pos="1034"/>
        </w:tabs>
        <w:spacing w:before="0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spacing w:val="-2"/>
          <w:w w:val="90"/>
          <w:sz w:val="42"/>
        </w:rPr>
        <w:t>Openthe</w:t>
      </w:r>
      <w:r>
        <w:rPr>
          <w:color w:val="2D3740"/>
          <w:spacing w:val="-44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official</w:t>
      </w:r>
      <w:r>
        <w:rPr>
          <w:color w:val="2D3740"/>
          <w:spacing w:val="-54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assignmentbriefandcopythe</w:t>
      </w:r>
      <w:r>
        <w:rPr>
          <w:color w:val="2D3740"/>
          <w:spacing w:val="-44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exactPartBquestion</w:t>
      </w:r>
      <w:r>
        <w:rPr>
          <w:color w:val="2D3740"/>
          <w:spacing w:val="-2"/>
          <w:w w:val="90"/>
          <w:sz w:val="41"/>
        </w:rPr>
        <w:t>/</w:t>
      </w:r>
      <w:r>
        <w:rPr>
          <w:color w:val="2D3740"/>
          <w:spacing w:val="-2"/>
          <w:w w:val="90"/>
          <w:sz w:val="42"/>
        </w:rPr>
        <w:t>deliverable</w:t>
      </w:r>
      <w:r>
        <w:rPr>
          <w:color w:val="2D3740"/>
          <w:spacing w:val="-43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intothis</w:t>
      </w:r>
      <w:r>
        <w:rPr>
          <w:color w:val="2D3740"/>
          <w:spacing w:val="-51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section</w:t>
      </w:r>
      <w:r>
        <w:rPr>
          <w:color w:val="2D3740"/>
          <w:spacing w:val="-2"/>
          <w:w w:val="90"/>
          <w:sz w:val="41"/>
        </w:rPr>
        <w:t>.</w:t>
      </w:r>
    </w:p>
    <w:p w14:paraId="17E6451C">
      <w:pPr>
        <w:pStyle w:val="10"/>
        <w:numPr>
          <w:ilvl w:val="1"/>
          <w:numId w:val="2"/>
        </w:numPr>
        <w:tabs>
          <w:tab w:val="left" w:pos="1034"/>
        </w:tabs>
        <w:spacing w:before="137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spacing w:val="-4"/>
          <w:w w:val="90"/>
          <w:sz w:val="42"/>
        </w:rPr>
        <w:t>Completethe</w:t>
      </w:r>
      <w:r>
        <w:rPr>
          <w:color w:val="2D3740"/>
          <w:spacing w:val="-48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requestedtaskusingverifiedfacts</w:t>
      </w:r>
      <w:r>
        <w:rPr>
          <w:color w:val="2D3740"/>
          <w:spacing w:val="-53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andclearly</w:t>
      </w:r>
      <w:r>
        <w:rPr>
          <w:color w:val="2D3740"/>
          <w:spacing w:val="-62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labeledrecommendations</w:t>
      </w:r>
      <w:r>
        <w:rPr>
          <w:color w:val="2D3740"/>
          <w:spacing w:val="-4"/>
          <w:w w:val="90"/>
          <w:sz w:val="41"/>
        </w:rPr>
        <w:t>.</w:t>
      </w:r>
    </w:p>
    <w:p w14:paraId="73D1A37A">
      <w:pPr>
        <w:pStyle w:val="10"/>
        <w:numPr>
          <w:ilvl w:val="1"/>
          <w:numId w:val="2"/>
        </w:numPr>
        <w:tabs>
          <w:tab w:val="left" w:pos="1034"/>
        </w:tabs>
        <w:spacing w:before="156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spacing w:val="-4"/>
          <w:w w:val="90"/>
          <w:sz w:val="42"/>
        </w:rPr>
        <w:t>IfPartBrequires</w:t>
      </w:r>
      <w:r>
        <w:rPr>
          <w:color w:val="2D3740"/>
          <w:spacing w:val="-45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adiagram</w:t>
      </w:r>
      <w:r>
        <w:rPr>
          <w:color w:val="2D3740"/>
          <w:spacing w:val="-4"/>
          <w:w w:val="90"/>
          <w:sz w:val="41"/>
        </w:rPr>
        <w:t>,</w:t>
      </w:r>
      <w:r>
        <w:rPr>
          <w:color w:val="2D3740"/>
          <w:spacing w:val="-27"/>
          <w:w w:val="90"/>
          <w:sz w:val="41"/>
        </w:rPr>
        <w:t xml:space="preserve"> </w:t>
      </w:r>
      <w:r>
        <w:rPr>
          <w:color w:val="2D3740"/>
          <w:spacing w:val="-4"/>
          <w:w w:val="90"/>
          <w:sz w:val="42"/>
        </w:rPr>
        <w:t>workflow</w:t>
      </w:r>
      <w:r>
        <w:rPr>
          <w:color w:val="2D3740"/>
          <w:spacing w:val="-4"/>
          <w:w w:val="90"/>
          <w:sz w:val="41"/>
        </w:rPr>
        <w:t>,</w:t>
      </w:r>
      <w:r>
        <w:rPr>
          <w:color w:val="2D3740"/>
          <w:spacing w:val="-28"/>
          <w:w w:val="90"/>
          <w:sz w:val="41"/>
        </w:rPr>
        <w:t xml:space="preserve"> </w:t>
      </w:r>
      <w:r>
        <w:rPr>
          <w:color w:val="2D3740"/>
          <w:spacing w:val="-4"/>
          <w:w w:val="90"/>
          <w:sz w:val="42"/>
        </w:rPr>
        <w:t>orother</w:t>
      </w:r>
      <w:r>
        <w:rPr>
          <w:color w:val="2D3740"/>
          <w:spacing w:val="-42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artifact</w:t>
      </w:r>
      <w:r>
        <w:rPr>
          <w:color w:val="2D3740"/>
          <w:spacing w:val="-4"/>
          <w:w w:val="90"/>
          <w:sz w:val="41"/>
        </w:rPr>
        <w:t>,</w:t>
      </w:r>
      <w:r>
        <w:rPr>
          <w:color w:val="2D3740"/>
          <w:spacing w:val="-12"/>
          <w:sz w:val="41"/>
        </w:rPr>
        <w:t xml:space="preserve"> </w:t>
      </w:r>
      <w:r>
        <w:rPr>
          <w:color w:val="2D3740"/>
          <w:spacing w:val="-4"/>
          <w:w w:val="90"/>
          <w:sz w:val="42"/>
        </w:rPr>
        <w:t>insertthe</w:t>
      </w:r>
      <w:r>
        <w:rPr>
          <w:color w:val="2D3740"/>
          <w:spacing w:val="-36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actual</w:t>
      </w:r>
      <w:r>
        <w:rPr>
          <w:color w:val="2D3740"/>
          <w:spacing w:val="-21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artifactandexplainits</w:t>
      </w:r>
      <w:r>
        <w:rPr>
          <w:color w:val="2D3740"/>
          <w:spacing w:val="-45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assumptions</w:t>
      </w:r>
      <w:r>
        <w:rPr>
          <w:color w:val="2D3740"/>
          <w:spacing w:val="-4"/>
          <w:w w:val="90"/>
          <w:sz w:val="41"/>
        </w:rPr>
        <w:t>.</w:t>
      </w:r>
    </w:p>
    <w:p w14:paraId="28AC1AF0">
      <w:pPr>
        <w:pStyle w:val="6"/>
        <w:spacing w:before="7"/>
        <w:rPr>
          <w:sz w:val="16"/>
        </w:rPr>
      </w:pPr>
    </w:p>
    <w:tbl>
      <w:tblPr>
        <w:tblStyle w:val="5"/>
        <w:tblW w:w="0" w:type="auto"/>
        <w:tblInd w:w="45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35"/>
        <w:gridCol w:w="10954"/>
      </w:tblGrid>
      <w:tr w14:paraId="4FE261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8635" w:type="dxa"/>
          </w:tcPr>
          <w:p w14:paraId="584657E4">
            <w:pPr>
              <w:pStyle w:val="11"/>
              <w:spacing w:before="4"/>
              <w:rPr>
                <w:sz w:val="40"/>
              </w:rPr>
            </w:pPr>
            <w:r>
              <w:rPr>
                <w:sz w:val="40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81000"/>
                      <wp:effectExtent l="0" t="0" r="0" b="0"/>
                      <wp:wrapNone/>
                      <wp:docPr id="57" name="Group 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81000"/>
                                <a:chOff x="0" y="0"/>
                                <a:chExt cx="12438380" cy="381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82936" cy="3807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9" name="Image 59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82936" y="0"/>
                                  <a:ext cx="6955206" cy="3807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30pt;width:979.4pt;z-index:-251649024;mso-width-relative:page;mso-height-relative:page;" coordsize="12438380,381000" o:gfxdata="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C5s8AC/AAAApQEAABkAAABkcnMvX3JlbHMv&#10;ZTJvRG9jLnhtbC5yZWxzvZDBisIwEIbvC/sOYe7btD0sspj2IoJXcR9gSKZpsJmEJIq+vYFlQUHw&#10;5nFm+L//Y9bjxS/iTCm7wAq6pgVBrINxbBX8HrZfKxC5IBtcApOCK2UYh8+P9Z4WLDWUZxezqBTO&#10;CuZS4o+UWc/kMTchEtfLFJLHUsdkZUR9REuyb9tvme4ZMDwwxc4oSDvTgzhcY21+zQ7T5DRtgj55&#10;4vKkQjpfuysQk6WiwJNx+Lfsm8gW5HOH7j0O3b+DfHjucAN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">
                      <o:lock v:ext="edit" aspectratio="f"/>
                      <v:shape id="Image 58" o:spid="_x0000_s1026" o:spt="75" type="#_x0000_t75" style="position:absolute;left:0;top:0;height:380759;width:5482936;" filled="f" o:preferrelative="t" stroked="f" coordsize="21600,21600" o:gfxdata="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e8Xl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47" o:title=""/>
                        <o:lock v:ext="edit" aspectratio="f"/>
                      </v:shape>
                      <v:shape id="Image 59" o:spid="_x0000_s1026" o:spt="75" type="#_x0000_t75" style="position:absolute;left:5482936;top:0;height:380759;width:6955206;" filled="f" o:preferrelative="t" stroked="f" coordsize="21600,21600" o:gfxdata="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hTpn&#10;wAAAANsAAAAPAAAAAAAAAAEAIAAAACIAAABkcnMvZG93bnJldi54bWxQSwECFAAUAAAACACHTuJA&#10;My8FnjsAAAA5AAAAEAAAAAAAAAABACAAAAAPAQAAZHJzL3NoYXBleG1sLnhtbFBLBQYAAAAABgAG&#10;AFsBAAC5AwAAAAA=&#10;">
                        <v:fill on="f" focussize="0,0"/>
                        <v:stroke on="f"/>
                        <v:imagedata r:id="rId48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24"/>
                <w:sz w:val="40"/>
              </w:rPr>
              <w:t>Official</w:t>
            </w:r>
            <w:r>
              <w:rPr>
                <w:color w:val="FFFFFF"/>
                <w:spacing w:val="-50"/>
                <w:sz w:val="40"/>
              </w:rPr>
              <w:t xml:space="preserve"> </w:t>
            </w:r>
            <w:r>
              <w:rPr>
                <w:color w:val="FFFFFF"/>
                <w:spacing w:val="-17"/>
                <w:sz w:val="40"/>
              </w:rPr>
              <w:t>PartBrequirement</w:t>
            </w:r>
          </w:p>
        </w:tc>
        <w:tc>
          <w:tcPr>
            <w:tcW w:w="10954" w:type="dxa"/>
          </w:tcPr>
          <w:p w14:paraId="03CE73F0">
            <w:pPr>
              <w:pStyle w:val="11"/>
              <w:spacing w:before="4"/>
              <w:rPr>
                <w:sz w:val="40"/>
              </w:rPr>
            </w:pPr>
            <w:r>
              <w:rPr>
                <w:color w:val="FFFFFF"/>
                <w:spacing w:val="-12"/>
                <w:w w:val="85"/>
                <w:sz w:val="40"/>
              </w:rPr>
              <w:t>Response/</w:t>
            </w:r>
            <w:r>
              <w:rPr>
                <w:color w:val="FFFFFF"/>
                <w:spacing w:val="-44"/>
                <w:w w:val="85"/>
                <w:sz w:val="40"/>
              </w:rPr>
              <w:t xml:space="preserve"> </w:t>
            </w:r>
            <w:r>
              <w:rPr>
                <w:color w:val="FFFFFF"/>
                <w:spacing w:val="-18"/>
                <w:sz w:val="40"/>
              </w:rPr>
              <w:t>evidence</w:t>
            </w:r>
          </w:p>
        </w:tc>
      </w:tr>
      <w:tr w14:paraId="3F8490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8635" w:type="dxa"/>
          </w:tcPr>
          <w:p w14:paraId="5234A7E6">
            <w:pPr>
              <w:pStyle w:val="11"/>
              <w:spacing w:before="2"/>
              <w:rPr>
                <w:sz w:val="34"/>
              </w:rPr>
            </w:pPr>
            <w:r>
              <w:rPr>
                <w:color w:val="2D3740"/>
                <w:spacing w:val="-8"/>
                <w:w w:val="90"/>
                <w:sz w:val="34"/>
              </w:rPr>
              <w:t>[</w:t>
            </w:r>
            <w:r>
              <w:rPr>
                <w:color w:val="2D3740"/>
                <w:spacing w:val="-8"/>
                <w:w w:val="90"/>
                <w:sz w:val="36"/>
              </w:rPr>
              <w:t>PASTE</w:t>
            </w:r>
            <w:r>
              <w:rPr>
                <w:color w:val="2D3740"/>
                <w:spacing w:val="-19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8"/>
                <w:w w:val="90"/>
                <w:sz w:val="36"/>
              </w:rPr>
              <w:t>THE</w:t>
            </w:r>
            <w:r>
              <w:rPr>
                <w:color w:val="2D3740"/>
                <w:spacing w:val="-18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8"/>
                <w:w w:val="90"/>
                <w:sz w:val="36"/>
              </w:rPr>
              <w:t>EXACTPARTBINSTRUCTIONHERE</w:t>
            </w:r>
            <w:r>
              <w:rPr>
                <w:color w:val="2D3740"/>
                <w:spacing w:val="-8"/>
                <w:w w:val="90"/>
                <w:sz w:val="34"/>
              </w:rPr>
              <w:t>]</w:t>
            </w:r>
          </w:p>
        </w:tc>
        <w:tc>
          <w:tcPr>
            <w:tcW w:w="10954" w:type="dxa"/>
          </w:tcPr>
          <w:p w14:paraId="2031A4E1">
            <w:pPr>
              <w:pStyle w:val="11"/>
              <w:spacing w:before="2"/>
              <w:rPr>
                <w:sz w:val="34"/>
              </w:rPr>
            </w:pPr>
            <w:r>
              <w:rPr>
                <w:color w:val="2D3740"/>
                <w:spacing w:val="-24"/>
                <w:sz w:val="34"/>
              </w:rPr>
              <w:t>[</w:t>
            </w:r>
            <w:r>
              <w:rPr>
                <w:color w:val="2D3740"/>
                <w:spacing w:val="-24"/>
                <w:sz w:val="36"/>
              </w:rPr>
              <w:t>COMPLETE</w:t>
            </w:r>
            <w:r>
              <w:rPr>
                <w:color w:val="2D3740"/>
                <w:spacing w:val="-56"/>
                <w:sz w:val="36"/>
              </w:rPr>
              <w:t xml:space="preserve"> </w:t>
            </w:r>
            <w:r>
              <w:rPr>
                <w:color w:val="2D3740"/>
                <w:spacing w:val="-24"/>
                <w:sz w:val="36"/>
              </w:rPr>
              <w:t>AFTERREVIEWINGTHE</w:t>
            </w:r>
            <w:r>
              <w:rPr>
                <w:color w:val="2D3740"/>
                <w:spacing w:val="-55"/>
                <w:sz w:val="36"/>
              </w:rPr>
              <w:t xml:space="preserve"> </w:t>
            </w:r>
            <w:r>
              <w:rPr>
                <w:color w:val="2D3740"/>
                <w:spacing w:val="-24"/>
                <w:sz w:val="36"/>
              </w:rPr>
              <w:t>OFFICIALBRIEF</w:t>
            </w:r>
            <w:r>
              <w:rPr>
                <w:color w:val="2D3740"/>
                <w:spacing w:val="-24"/>
                <w:sz w:val="34"/>
              </w:rPr>
              <w:t>]</w:t>
            </w:r>
          </w:p>
        </w:tc>
      </w:tr>
    </w:tbl>
    <w:p w14:paraId="7CB126DA">
      <w:pPr>
        <w:pStyle w:val="11"/>
        <w:spacing w:after="0"/>
        <w:rPr>
          <w:sz w:val="34"/>
        </w:rPr>
        <w:sectPr>
          <w:pgSz w:w="24470" w:h="31660"/>
          <w:pgMar w:top="2320" w:right="1984" w:bottom="280" w:left="1984" w:header="1247" w:footer="0" w:gutter="0"/>
          <w:cols w:space="720" w:num="1"/>
        </w:sectPr>
      </w:pPr>
    </w:p>
    <w:p w14:paraId="7A72DC1F">
      <w:pPr>
        <w:spacing w:before="0" w:line="910" w:lineRule="exact"/>
        <w:ind w:left="314" w:right="0" w:firstLine="0"/>
        <w:jc w:val="left"/>
        <w:rPr>
          <w:sz w:val="76"/>
        </w:rPr>
      </w:pPr>
      <w:r>
        <w:rPr>
          <w:color w:val="1B3754"/>
          <w:spacing w:val="-40"/>
          <w:w w:val="73"/>
          <w:sz w:val="85"/>
        </w:rPr>
        <w:t>P</w:t>
      </w:r>
      <w:r>
        <w:rPr>
          <w:color w:val="1B3754"/>
          <w:spacing w:val="-49"/>
          <w:w w:val="69"/>
          <w:sz w:val="85"/>
        </w:rPr>
        <w:t>a</w:t>
      </w:r>
      <w:r>
        <w:rPr>
          <w:color w:val="1B3754"/>
          <w:spacing w:val="-24"/>
          <w:w w:val="106"/>
          <w:sz w:val="76"/>
        </w:rPr>
        <w:t>r</w:t>
      </w:r>
      <w:r>
        <w:rPr>
          <w:color w:val="1B3754"/>
          <w:spacing w:val="56"/>
          <w:w w:val="108"/>
          <w:sz w:val="76"/>
        </w:rPr>
        <w:t>t</w:t>
      </w:r>
      <w:r>
        <w:rPr>
          <w:color w:val="1B3754"/>
          <w:spacing w:val="53"/>
          <w:w w:val="82"/>
          <w:sz w:val="85"/>
        </w:rPr>
        <w:t>C</w:t>
      </w:r>
      <w:r>
        <w:rPr>
          <w:color w:val="1B3754"/>
          <w:spacing w:val="-10"/>
          <w:w w:val="102"/>
          <w:sz w:val="75"/>
        </w:rPr>
        <w:t>—</w:t>
      </w:r>
      <w:r>
        <w:rPr>
          <w:color w:val="1B3754"/>
          <w:spacing w:val="-109"/>
          <w:w w:val="90"/>
          <w:sz w:val="75"/>
        </w:rPr>
        <w:t xml:space="preserve"> </w:t>
      </w:r>
      <w:r>
        <w:rPr>
          <w:color w:val="1B3754"/>
          <w:spacing w:val="-53"/>
          <w:w w:val="92"/>
          <w:sz w:val="85"/>
        </w:rPr>
        <w:t>A</w:t>
      </w:r>
      <w:r>
        <w:rPr>
          <w:color w:val="1B3754"/>
          <w:spacing w:val="84"/>
          <w:w w:val="75"/>
          <w:sz w:val="85"/>
        </w:rPr>
        <w:t>E</w:t>
      </w:r>
      <w:r>
        <w:rPr>
          <w:color w:val="1B3754"/>
          <w:spacing w:val="-38"/>
          <w:w w:val="92"/>
          <w:sz w:val="85"/>
        </w:rPr>
        <w:t>N</w:t>
      </w:r>
      <w:r>
        <w:rPr>
          <w:color w:val="1B3754"/>
          <w:spacing w:val="1"/>
          <w:w w:val="87"/>
          <w:sz w:val="76"/>
        </w:rPr>
        <w:t>o</w:t>
      </w:r>
      <w:r>
        <w:rPr>
          <w:color w:val="1B3754"/>
          <w:spacing w:val="-22"/>
          <w:w w:val="110"/>
          <w:sz w:val="76"/>
        </w:rPr>
        <w:t>t</w:t>
      </w:r>
      <w:r>
        <w:rPr>
          <w:color w:val="1B3754"/>
          <w:spacing w:val="12"/>
          <w:w w:val="79"/>
          <w:sz w:val="76"/>
        </w:rPr>
        <w:t>e</w:t>
      </w:r>
      <w:r>
        <w:rPr>
          <w:color w:val="1B3754"/>
          <w:spacing w:val="-97"/>
          <w:w w:val="89"/>
          <w:sz w:val="76"/>
        </w:rPr>
        <w:t xml:space="preserve"> </w:t>
      </w:r>
      <w:r>
        <w:rPr>
          <w:color w:val="1B3754"/>
          <w:spacing w:val="64"/>
          <w:w w:val="106"/>
          <w:sz w:val="75"/>
        </w:rPr>
        <w:t>/</w:t>
      </w:r>
      <w:r>
        <w:rPr>
          <w:color w:val="1B3754"/>
          <w:spacing w:val="-28"/>
          <w:w w:val="78"/>
          <w:sz w:val="85"/>
        </w:rPr>
        <w:t>R</w:t>
      </w:r>
      <w:r>
        <w:rPr>
          <w:color w:val="1B3754"/>
          <w:spacing w:val="-5"/>
          <w:w w:val="76"/>
          <w:sz w:val="76"/>
        </w:rPr>
        <w:t>e</w:t>
      </w:r>
      <w:r>
        <w:rPr>
          <w:color w:val="1B3754"/>
          <w:spacing w:val="-10"/>
          <w:w w:val="92"/>
          <w:sz w:val="76"/>
        </w:rPr>
        <w:t>q</w:t>
      </w:r>
      <w:r>
        <w:rPr>
          <w:color w:val="1B3754"/>
          <w:spacing w:val="-13"/>
          <w:w w:val="92"/>
          <w:sz w:val="76"/>
        </w:rPr>
        <w:t>u</w:t>
      </w:r>
      <w:r>
        <w:rPr>
          <w:color w:val="1B3754"/>
          <w:spacing w:val="-2"/>
          <w:sz w:val="76"/>
        </w:rPr>
        <w:t>i</w:t>
      </w:r>
      <w:r>
        <w:rPr>
          <w:color w:val="1B3754"/>
          <w:spacing w:val="-1"/>
          <w:w w:val="105"/>
          <w:sz w:val="76"/>
        </w:rPr>
        <w:t>r</w:t>
      </w:r>
      <w:r>
        <w:rPr>
          <w:color w:val="1B3754"/>
          <w:spacing w:val="15"/>
          <w:w w:val="76"/>
          <w:sz w:val="76"/>
        </w:rPr>
        <w:t>e</w:t>
      </w:r>
      <w:r>
        <w:rPr>
          <w:color w:val="1B3754"/>
          <w:spacing w:val="-44"/>
          <w:w w:val="97"/>
          <w:sz w:val="76"/>
        </w:rPr>
        <w:t>m</w:t>
      </w:r>
      <w:r>
        <w:rPr>
          <w:color w:val="1B3754"/>
          <w:spacing w:val="15"/>
          <w:w w:val="76"/>
          <w:sz w:val="76"/>
        </w:rPr>
        <w:t>e</w:t>
      </w:r>
      <w:r>
        <w:rPr>
          <w:color w:val="1B3754"/>
          <w:spacing w:val="-33"/>
          <w:w w:val="92"/>
          <w:sz w:val="76"/>
        </w:rPr>
        <w:t>n</w:t>
      </w:r>
      <w:r>
        <w:rPr>
          <w:color w:val="1B3754"/>
          <w:spacing w:val="-1"/>
          <w:w w:val="107"/>
          <w:sz w:val="76"/>
        </w:rPr>
        <w:t>t</w:t>
      </w:r>
      <w:r>
        <w:rPr>
          <w:color w:val="1B3754"/>
          <w:spacing w:val="13"/>
          <w:w w:val="69"/>
          <w:sz w:val="76"/>
        </w:rPr>
        <w:t>s</w:t>
      </w:r>
      <w:r>
        <w:rPr>
          <w:color w:val="1B3754"/>
          <w:spacing w:val="-96"/>
          <w:w w:val="89"/>
          <w:sz w:val="76"/>
        </w:rPr>
        <w:t xml:space="preserve"> </w:t>
      </w:r>
      <w:r>
        <w:rPr>
          <w:color w:val="1B3754"/>
          <w:spacing w:val="-3"/>
          <w:w w:val="90"/>
          <w:sz w:val="85"/>
        </w:rPr>
        <w:t>Va</w:t>
      </w:r>
      <w:r>
        <w:rPr>
          <w:color w:val="1B3754"/>
          <w:spacing w:val="-3"/>
          <w:w w:val="90"/>
          <w:sz w:val="76"/>
        </w:rPr>
        <w:t>lid</w:t>
      </w:r>
      <w:r>
        <w:rPr>
          <w:color w:val="1B3754"/>
          <w:spacing w:val="-3"/>
          <w:w w:val="90"/>
          <w:sz w:val="85"/>
        </w:rPr>
        <w:t>a</w:t>
      </w:r>
      <w:r>
        <w:rPr>
          <w:color w:val="1B3754"/>
          <w:spacing w:val="-3"/>
          <w:w w:val="90"/>
          <w:sz w:val="76"/>
        </w:rPr>
        <w:t>tion</w:t>
      </w:r>
    </w:p>
    <w:p w14:paraId="33CA1BF7">
      <w:pPr>
        <w:pStyle w:val="6"/>
        <w:spacing w:before="220"/>
        <w:rPr>
          <w:sz w:val="20"/>
        </w:rPr>
      </w:pPr>
      <w:r>
        <w:rPr>
          <w:sz w:val="20"/>
        </w:rPr>
        <w:drawing>
          <wp:anchor distT="0" distB="0" distL="0" distR="0" simplePos="0" relativeHeight="251691008" behindDoc="1" locked="0" layoutInCell="1" allowOverlap="1">
            <wp:simplePos x="0" y="0"/>
            <wp:positionH relativeFrom="page">
              <wp:posOffset>1501140</wp:posOffset>
            </wp:positionH>
            <wp:positionV relativeFrom="paragraph">
              <wp:posOffset>306070</wp:posOffset>
            </wp:positionV>
            <wp:extent cx="4174490" cy="252730"/>
            <wp:effectExtent l="0" t="0" r="0" b="0"/>
            <wp:wrapTopAndBottom/>
            <wp:docPr id="60" name="Imag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4609" cy="252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92032" behindDoc="1" locked="0" layoutInCell="1" allowOverlap="1">
            <wp:simplePos x="0" y="0"/>
            <wp:positionH relativeFrom="page">
              <wp:posOffset>5833110</wp:posOffset>
            </wp:positionH>
            <wp:positionV relativeFrom="paragraph">
              <wp:posOffset>300990</wp:posOffset>
            </wp:positionV>
            <wp:extent cx="962025" cy="200025"/>
            <wp:effectExtent l="0" t="0" r="0" b="0"/>
            <wp:wrapTopAndBottom/>
            <wp:docPr id="61" name="Imag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308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92032" behindDoc="1" locked="0" layoutInCell="1" allowOverlap="1">
            <wp:simplePos x="0" y="0"/>
            <wp:positionH relativeFrom="page">
              <wp:posOffset>6970395</wp:posOffset>
            </wp:positionH>
            <wp:positionV relativeFrom="paragraph">
              <wp:posOffset>306070</wp:posOffset>
            </wp:positionV>
            <wp:extent cx="4100195" cy="247650"/>
            <wp:effectExtent l="0" t="0" r="0" b="0"/>
            <wp:wrapTopAndBottom/>
            <wp:docPr id="62" name="Imag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0006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93056" behindDoc="1" locked="0" layoutInCell="1" allowOverlap="1">
            <wp:simplePos x="0" y="0"/>
            <wp:positionH relativeFrom="page">
              <wp:posOffset>11172190</wp:posOffset>
            </wp:positionH>
            <wp:positionV relativeFrom="paragraph">
              <wp:posOffset>306070</wp:posOffset>
            </wp:positionV>
            <wp:extent cx="2204720" cy="252730"/>
            <wp:effectExtent l="0" t="0" r="0" b="0"/>
            <wp:wrapTopAndBottom/>
            <wp:docPr id="63" name="Imag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4618" cy="252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g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1487170</wp:posOffset>
                </wp:positionH>
                <wp:positionV relativeFrom="paragraph">
                  <wp:posOffset>711835</wp:posOffset>
                </wp:positionV>
                <wp:extent cx="8629015" cy="250825"/>
                <wp:effectExtent l="0" t="0" r="0" b="0"/>
                <wp:wrapTopAndBottom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015" cy="250825"/>
                          <a:chOff x="0" y="0"/>
                          <a:chExt cx="8629015" cy="250825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807" cy="194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316" y="0"/>
                            <a:ext cx="7655665" cy="2508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7.1pt;margin-top:56.05pt;height:19.75pt;width:679.45pt;mso-position-horizontal-relative:page;mso-wrap-distance-bottom:0pt;mso-wrap-distance-top:0pt;z-index:-251623424;mso-width-relative:page;mso-height-relative:page;" coordsize="8629015,250825" o:gfxdata="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">
                <o:lock v:ext="edit" aspectratio="f"/>
                <v:shape id="Image 65" o:spid="_x0000_s1026" o:spt="75" type="#_x0000_t75" style="position:absolute;left:0;top:0;height:194655;width:956807;" filled="f" o:preferrelative="t" stroked="f" coordsize="21600,21600" o:gfxdata="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Q2PlK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3" o:title=""/>
                  <o:lock v:ext="edit" aspectratio="f"/>
                </v:shape>
                <v:shape id="Image 66" o:spid="_x0000_s1026" o:spt="75" type="#_x0000_t75" style="position:absolute;left:973316;top:0;height:250802;width:7655665;" filled="f" o:preferrelative="t" stroked="f" coordsize="21600,21600" o:gfxdata="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jzGw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4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5FB4D304">
      <w:pPr>
        <w:pStyle w:val="6"/>
        <w:spacing w:before="10"/>
        <w:rPr>
          <w:sz w:val="18"/>
        </w:rPr>
      </w:pPr>
    </w:p>
    <w:p w14:paraId="2069985A">
      <w:pPr>
        <w:pStyle w:val="3"/>
        <w:spacing w:before="525"/>
      </w:pPr>
      <w:r>
        <w:rPr>
          <w:color w:val="215B80"/>
          <w:spacing w:val="-8"/>
          <w:w w:val="90"/>
        </w:rPr>
        <w:t>C</w:t>
      </w:r>
      <w:r>
        <w:rPr>
          <w:color w:val="215B80"/>
          <w:spacing w:val="-8"/>
          <w:w w:val="90"/>
          <w:sz w:val="53"/>
        </w:rPr>
        <w:t>1</w:t>
      </w:r>
      <w:r>
        <w:rPr>
          <w:color w:val="215B80"/>
          <w:spacing w:val="-8"/>
          <w:w w:val="90"/>
          <w:sz w:val="54"/>
        </w:rPr>
        <w:t>.</w:t>
      </w:r>
      <w:r>
        <w:rPr>
          <w:color w:val="215B80"/>
          <w:spacing w:val="-41"/>
          <w:w w:val="90"/>
          <w:sz w:val="54"/>
        </w:rPr>
        <w:t xml:space="preserve"> </w:t>
      </w:r>
      <w:r>
        <w:rPr>
          <w:color w:val="215B80"/>
          <w:spacing w:val="-8"/>
          <w:w w:val="90"/>
        </w:rPr>
        <w:t>Owner</w:t>
      </w:r>
      <w:r>
        <w:rPr>
          <w:color w:val="215B80"/>
          <w:spacing w:val="-75"/>
          <w:w w:val="90"/>
        </w:rPr>
        <w:t xml:space="preserve"> </w:t>
      </w:r>
      <w:r>
        <w:rPr>
          <w:color w:val="215B80"/>
          <w:spacing w:val="-8"/>
          <w:w w:val="90"/>
        </w:rPr>
        <w:t>interviewandrequirements</w:t>
      </w:r>
      <w:r>
        <w:rPr>
          <w:color w:val="215B80"/>
          <w:spacing w:val="-78"/>
          <w:w w:val="90"/>
        </w:rPr>
        <w:t xml:space="preserve"> </w:t>
      </w:r>
      <w:r>
        <w:rPr>
          <w:color w:val="215B80"/>
          <w:spacing w:val="-8"/>
          <w:w w:val="90"/>
        </w:rPr>
        <w:t>validation</w:t>
      </w:r>
    </w:p>
    <w:p w14:paraId="5E38EA21">
      <w:pPr>
        <w:pStyle w:val="6"/>
        <w:spacing w:before="2"/>
        <w:rPr>
          <w:sz w:val="14"/>
        </w:rPr>
      </w:pPr>
    </w:p>
    <w:tbl>
      <w:tblPr>
        <w:tblStyle w:val="5"/>
        <w:tblW w:w="0" w:type="auto"/>
        <w:tblInd w:w="45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58"/>
        <w:gridCol w:w="10653"/>
        <w:gridCol w:w="5476"/>
      </w:tblGrid>
      <w:tr w14:paraId="10BEBA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3458" w:type="dxa"/>
          </w:tcPr>
          <w:p w14:paraId="33E05444">
            <w:pPr>
              <w:pStyle w:val="11"/>
              <w:spacing w:before="4"/>
              <w:rPr>
                <w:sz w:val="40"/>
              </w:rPr>
            </w:pPr>
            <w:r>
              <w:rPr>
                <w:sz w:val="40"/>
              </w:rPr>
              <mc:AlternateContent>
                <mc:Choice Requires="wpg">
                  <w:drawing>
                    <wp:anchor distT="0" distB="0" distL="0" distR="0" simplePos="0" relativeHeight="251668480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81000"/>
                      <wp:effectExtent l="0" t="0" r="0" b="0"/>
                      <wp:wrapNone/>
                      <wp:docPr id="67" name="Group 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81000"/>
                                <a:chOff x="0" y="0"/>
                                <a:chExt cx="12438380" cy="381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8" name="Image 68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712" cy="3807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9" name="Image 69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95712" y="0"/>
                                  <a:ext cx="6764826" cy="3807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0" name="Image 70"/>
                                <pic:cNvPicPr/>
                              </pic:nvPicPr>
                              <pic:blipFill>
                                <a:blip r:embed="rId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947847" y="0"/>
                                  <a:ext cx="3490295" cy="3807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30pt;width:979.4pt;z-index:-251648000;mso-width-relative:page;mso-height-relative:page;" coordsize="12438380,381000" o:gfxdata="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DcnR2HGAAAAKQIAABkAAABk&#10;cnMvX3JlbHMvZTJvRG9jLnhtbC5yZWxzvZHBagIxEIbvQt8hzL2b3RWKiFkvIngV+wBDMpsNbiYh&#10;iaW+vYFSqCD15nFm+L//g9lsv/0svihlF1hB17QgiHUwjq2Cz9P+fQUiF2SDc2BScKUM2+FtsTnS&#10;jKWG8uRiFpXCWcFUSlxLmfVEHnMTInG9jCF5LHVMVkbUZ7Qk+7b9kOkvA4Y7pjgYBelgliBO11ib&#10;n7PDODpNu6Avnrg8qJDO1+4KxGSpKPBkHP4sl01kC/KxQ/8ah/4/h+41Dt2vg7x78HAD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">
                      <o:lock v:ext="edit" aspectratio="f"/>
                      <v:shape id="Image 68" o:spid="_x0000_s1026" o:spt="75" type="#_x0000_t75" style="position:absolute;left:0;top:0;height:380759;width:2195712;" filled="f" o:preferrelative="t" stroked="f" coordsize="21600,21600" o:gfxdata="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EZdz2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r:id="rId55" o:title=""/>
                        <o:lock v:ext="edit" aspectratio="f"/>
                      </v:shape>
                      <v:shape id="Image 69" o:spid="_x0000_s1026" o:spt="75" type="#_x0000_t75" style="position:absolute;left:2195712;top:0;height:380759;width:6764826;" filled="f" o:preferrelative="t" stroked="f" coordsize="21600,21600" o:gfxdata="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H5Uf7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56" o:title=""/>
                        <o:lock v:ext="edit" aspectratio="f"/>
                      </v:shape>
                      <v:shape id="Image 70" o:spid="_x0000_s1026" o:spt="75" type="#_x0000_t75" style="position:absolute;left:8947847;top:0;height:380759;width:3490295;" filled="f" o:preferrelative="t" stroked="f" coordsize="21600,21600" o:gfxdata="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MRkG+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r:id="rId57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2"/>
                <w:sz w:val="40"/>
              </w:rPr>
              <w:t>Topic</w:t>
            </w:r>
          </w:p>
        </w:tc>
        <w:tc>
          <w:tcPr>
            <w:tcW w:w="10653" w:type="dxa"/>
          </w:tcPr>
          <w:p w14:paraId="08A6BA56">
            <w:pPr>
              <w:pStyle w:val="11"/>
              <w:spacing w:before="4"/>
              <w:rPr>
                <w:sz w:val="40"/>
              </w:rPr>
            </w:pPr>
            <w:r>
              <w:rPr>
                <w:color w:val="FFFFFF"/>
                <w:spacing w:val="-70"/>
                <w:w w:val="116"/>
                <w:sz w:val="40"/>
              </w:rPr>
              <w:t>Q</w:t>
            </w:r>
            <w:r>
              <w:rPr>
                <w:color w:val="FFFFFF"/>
                <w:spacing w:val="-28"/>
                <w:w w:val="98"/>
                <w:sz w:val="40"/>
              </w:rPr>
              <w:t>u</w:t>
            </w:r>
            <w:r>
              <w:rPr>
                <w:color w:val="FFFFFF"/>
                <w:spacing w:val="-12"/>
                <w:w w:val="82"/>
                <w:sz w:val="40"/>
              </w:rPr>
              <w:t>e</w:t>
            </w:r>
            <w:r>
              <w:rPr>
                <w:color w:val="FFFFFF"/>
                <w:w w:val="75"/>
                <w:sz w:val="40"/>
              </w:rPr>
              <w:t>s</w:t>
            </w:r>
            <w:r>
              <w:rPr>
                <w:color w:val="FFFFFF"/>
                <w:spacing w:val="-17"/>
                <w:w w:val="112"/>
                <w:sz w:val="40"/>
              </w:rPr>
              <w:t>t</w:t>
            </w:r>
            <w:r>
              <w:rPr>
                <w:color w:val="FFFFFF"/>
                <w:spacing w:val="15"/>
                <w:w w:val="105"/>
                <w:sz w:val="40"/>
              </w:rPr>
              <w:t>i</w:t>
            </w:r>
            <w:r>
              <w:rPr>
                <w:color w:val="FFFFFF"/>
                <w:spacing w:val="-9"/>
                <w:w w:val="89"/>
                <w:sz w:val="40"/>
              </w:rPr>
              <w:t>o</w:t>
            </w:r>
            <w:r>
              <w:rPr>
                <w:color w:val="FFFFFF"/>
                <w:spacing w:val="13"/>
                <w:w w:val="98"/>
                <w:sz w:val="40"/>
              </w:rPr>
              <w:t>n</w:t>
            </w:r>
            <w:r>
              <w:rPr>
                <w:color w:val="FFFFFF"/>
                <w:spacing w:val="-45"/>
                <w:w w:val="138"/>
                <w:sz w:val="40"/>
              </w:rPr>
              <w:t>f</w:t>
            </w:r>
            <w:r>
              <w:rPr>
                <w:color w:val="FFFFFF"/>
                <w:spacing w:val="-9"/>
                <w:w w:val="89"/>
                <w:sz w:val="40"/>
              </w:rPr>
              <w:t>o</w:t>
            </w:r>
            <w:r>
              <w:rPr>
                <w:color w:val="FFFFFF"/>
                <w:spacing w:val="42"/>
                <w:w w:val="110"/>
                <w:sz w:val="40"/>
              </w:rPr>
              <w:t>r</w:t>
            </w:r>
            <w:r>
              <w:rPr>
                <w:color w:val="FFFFFF"/>
                <w:spacing w:val="-9"/>
                <w:w w:val="89"/>
                <w:sz w:val="40"/>
              </w:rPr>
              <w:t>o</w:t>
            </w:r>
            <w:r>
              <w:rPr>
                <w:color w:val="FFFFFF"/>
                <w:spacing w:val="-39"/>
                <w:sz w:val="40"/>
              </w:rPr>
              <w:t>w</w:t>
            </w:r>
            <w:r>
              <w:rPr>
                <w:color w:val="FFFFFF"/>
                <w:spacing w:val="-7"/>
                <w:w w:val="98"/>
                <w:sz w:val="40"/>
              </w:rPr>
              <w:t>n</w:t>
            </w:r>
            <w:r>
              <w:rPr>
                <w:color w:val="FFFFFF"/>
                <w:spacing w:val="-12"/>
                <w:w w:val="82"/>
                <w:sz w:val="40"/>
              </w:rPr>
              <w:t>e</w:t>
            </w:r>
            <w:r>
              <w:rPr>
                <w:color w:val="FFFFFF"/>
                <w:spacing w:val="7"/>
                <w:w w:val="110"/>
                <w:sz w:val="40"/>
              </w:rPr>
              <w:t>r</w:t>
            </w:r>
          </w:p>
        </w:tc>
        <w:tc>
          <w:tcPr>
            <w:tcW w:w="5476" w:type="dxa"/>
          </w:tcPr>
          <w:p w14:paraId="20C46C3B">
            <w:pPr>
              <w:pStyle w:val="11"/>
              <w:spacing w:before="4"/>
              <w:rPr>
                <w:sz w:val="40"/>
              </w:rPr>
            </w:pPr>
            <w:r>
              <w:rPr>
                <w:color w:val="FFFFFF"/>
                <w:spacing w:val="-9"/>
                <w:w w:val="90"/>
                <w:sz w:val="40"/>
              </w:rPr>
              <w:t>Response/status</w:t>
            </w:r>
          </w:p>
        </w:tc>
      </w:tr>
      <w:tr w14:paraId="1599B6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3458" w:type="dxa"/>
          </w:tcPr>
          <w:p w14:paraId="0E606582">
            <w:pPr>
              <w:pStyle w:val="11"/>
              <w:spacing w:before="2"/>
              <w:rPr>
                <w:sz w:val="36"/>
              </w:rPr>
            </w:pPr>
            <w:r>
              <w:rPr>
                <w:color w:val="2D3740"/>
                <w:spacing w:val="-14"/>
                <w:sz w:val="36"/>
              </w:rPr>
              <w:t>Measurements</w:t>
            </w:r>
          </w:p>
        </w:tc>
        <w:tc>
          <w:tcPr>
            <w:tcW w:w="10653" w:type="dxa"/>
          </w:tcPr>
          <w:p w14:paraId="4924AE66">
            <w:pPr>
              <w:pStyle w:val="11"/>
              <w:spacing w:before="2"/>
              <w:rPr>
                <w:sz w:val="34"/>
              </w:rPr>
            </w:pPr>
            <w:r>
              <w:rPr>
                <w:color w:val="2D3740"/>
                <w:w w:val="85"/>
                <w:sz w:val="36"/>
              </w:rPr>
              <w:t>Howaremeasurementsrecorded</w:t>
            </w:r>
            <w:r>
              <w:rPr>
                <w:color w:val="2D3740"/>
                <w:w w:val="85"/>
                <w:sz w:val="34"/>
              </w:rPr>
              <w:t>,</w:t>
            </w:r>
            <w:r>
              <w:rPr>
                <w:color w:val="2D3740"/>
                <w:spacing w:val="-7"/>
                <w:w w:val="85"/>
                <w:sz w:val="34"/>
              </w:rPr>
              <w:t xml:space="preserve"> </w:t>
            </w:r>
            <w:r>
              <w:rPr>
                <w:color w:val="2D3740"/>
                <w:w w:val="85"/>
                <w:sz w:val="36"/>
              </w:rPr>
              <w:t>checked</w:t>
            </w:r>
            <w:r>
              <w:rPr>
                <w:color w:val="2D3740"/>
                <w:w w:val="85"/>
                <w:sz w:val="34"/>
              </w:rPr>
              <w:t>,</w:t>
            </w:r>
            <w:r>
              <w:rPr>
                <w:color w:val="2D3740"/>
                <w:spacing w:val="9"/>
                <w:sz w:val="34"/>
              </w:rPr>
              <w:t xml:space="preserve"> </w:t>
            </w:r>
            <w:r>
              <w:rPr>
                <w:color w:val="2D3740"/>
                <w:spacing w:val="-2"/>
                <w:w w:val="85"/>
                <w:sz w:val="36"/>
              </w:rPr>
              <w:t>andcorrected</w:t>
            </w:r>
            <w:r>
              <w:rPr>
                <w:color w:val="2D3740"/>
                <w:spacing w:val="-2"/>
                <w:w w:val="85"/>
                <w:sz w:val="34"/>
              </w:rPr>
              <w:t>?</w:t>
            </w:r>
          </w:p>
        </w:tc>
        <w:tc>
          <w:tcPr>
            <w:tcW w:w="5476" w:type="dxa"/>
          </w:tcPr>
          <w:p w14:paraId="7F3CFDA6">
            <w:pPr>
              <w:pStyle w:val="11"/>
              <w:spacing w:before="2"/>
              <w:rPr>
                <w:sz w:val="34"/>
              </w:rPr>
            </w:pPr>
            <w:r>
              <w:rPr>
                <w:color w:val="2D3740"/>
                <w:spacing w:val="-2"/>
                <w:sz w:val="34"/>
              </w:rPr>
              <w:t>[</w:t>
            </w:r>
            <w:r>
              <w:rPr>
                <w:color w:val="2D3740"/>
                <w:spacing w:val="-2"/>
                <w:sz w:val="36"/>
              </w:rPr>
              <w:t>TOCONFIRM</w:t>
            </w:r>
            <w:r>
              <w:rPr>
                <w:color w:val="2D3740"/>
                <w:spacing w:val="-2"/>
                <w:sz w:val="34"/>
              </w:rPr>
              <w:t>]</w:t>
            </w:r>
          </w:p>
        </w:tc>
      </w:tr>
      <w:tr w14:paraId="0063AF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458" w:type="dxa"/>
          </w:tcPr>
          <w:p w14:paraId="624623F1">
            <w:pPr>
              <w:pStyle w:val="11"/>
              <w:rPr>
                <w:sz w:val="36"/>
              </w:rPr>
            </w:pPr>
            <w:r>
              <w:rPr>
                <w:sz w:val="36"/>
              </w:rPr>
              <mc:AlternateContent>
                <mc:Choice Requires="wpg">
                  <w:drawing>
                    <wp:anchor distT="0" distB="0" distL="0" distR="0" simplePos="0" relativeHeight="251669504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55600"/>
                      <wp:effectExtent l="0" t="0" r="0" b="0"/>
                      <wp:wrapNone/>
                      <wp:docPr id="71" name="Group 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55600"/>
                                <a:chOff x="0" y="0"/>
                                <a:chExt cx="12438380" cy="355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2" name="Image 72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712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3" name="Image 73"/>
                                <pic:cNvPicPr/>
                              </pic:nvPicPr>
                              <pic:blipFill>
                                <a:blip r:embed="rId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95712" y="0"/>
                                  <a:ext cx="6764826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4" name="Image 74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947847" y="0"/>
                                  <a:ext cx="3490295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28pt;width:979.4pt;z-index:-251646976;mso-width-relative:page;mso-height-relative:page;" coordsize="12438380,355600" o:gfxdata="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A3J0dhxgAAACkC&#10;AAAZAAAAZHJzL19yZWxzL2Uyb0RvYy54bWwucmVsc72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1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">
                      <o:lock v:ext="edit" aspectratio="f"/>
                      <v:shape id="Image 72" o:spid="_x0000_s1026" o:spt="75" type="#_x0000_t75" style="position:absolute;left:0;top:0;height:355375;width:2195712;" filled="f" o:preferrelative="t" stroked="f" coordsize="21600,21600" o:gfxdata="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FxHS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58" o:title=""/>
                        <o:lock v:ext="edit" aspectratio="f"/>
                      </v:shape>
                      <v:shape id="Image 73" o:spid="_x0000_s1026" o:spt="75" type="#_x0000_t75" style="position:absolute;left:2195712;top:0;height:355375;width:6764826;" filled="f" o:preferrelative="t" stroked="f" coordsize="21600,21600" o:gfxdata="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pG3I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59" o:title=""/>
                        <o:lock v:ext="edit" aspectratio="f"/>
                      </v:shape>
                      <v:shape id="Image 74" o:spid="_x0000_s1026" o:spt="75" type="#_x0000_t75" style="position:absolute;left:8947847;top:0;height:355375;width:3490295;" filled="f" o:preferrelative="t" stroked="f" coordsize="21600,21600" o:gfxdata="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Yg4g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60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spacing w:val="-13"/>
                <w:sz w:val="36"/>
              </w:rPr>
              <w:t>Designapproval</w:t>
            </w:r>
          </w:p>
        </w:tc>
        <w:tc>
          <w:tcPr>
            <w:tcW w:w="10653" w:type="dxa"/>
          </w:tcPr>
          <w:p w14:paraId="21999D3F">
            <w:pPr>
              <w:pStyle w:val="11"/>
              <w:rPr>
                <w:sz w:val="34"/>
              </w:rPr>
            </w:pPr>
            <w:r>
              <w:rPr>
                <w:color w:val="2D3740"/>
                <w:w w:val="90"/>
                <w:sz w:val="36"/>
              </w:rPr>
              <w:t>Howdoesthecustomerconfirmthe</w:t>
            </w:r>
            <w:r>
              <w:rPr>
                <w:color w:val="2D3740"/>
                <w:spacing w:val="-40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designandgarmentdetails</w:t>
            </w:r>
            <w:r>
              <w:rPr>
                <w:color w:val="2D3740"/>
                <w:spacing w:val="-2"/>
                <w:w w:val="90"/>
                <w:sz w:val="34"/>
              </w:rPr>
              <w:t>?</w:t>
            </w:r>
          </w:p>
        </w:tc>
        <w:tc>
          <w:tcPr>
            <w:tcW w:w="5476" w:type="dxa"/>
          </w:tcPr>
          <w:p w14:paraId="44ED12A4">
            <w:pPr>
              <w:pStyle w:val="11"/>
              <w:rPr>
                <w:sz w:val="34"/>
              </w:rPr>
            </w:pPr>
            <w:r>
              <w:rPr>
                <w:color w:val="2D3740"/>
                <w:spacing w:val="-2"/>
                <w:sz w:val="34"/>
              </w:rPr>
              <w:t>[</w:t>
            </w:r>
            <w:r>
              <w:rPr>
                <w:color w:val="2D3740"/>
                <w:spacing w:val="-2"/>
                <w:sz w:val="36"/>
              </w:rPr>
              <w:t>TOCONFIRM</w:t>
            </w:r>
            <w:r>
              <w:rPr>
                <w:color w:val="2D3740"/>
                <w:spacing w:val="-2"/>
                <w:sz w:val="34"/>
              </w:rPr>
              <w:t>]</w:t>
            </w:r>
          </w:p>
        </w:tc>
      </w:tr>
      <w:tr w14:paraId="5CA7D8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458" w:type="dxa"/>
          </w:tcPr>
          <w:p w14:paraId="1F8FCC1C">
            <w:pPr>
              <w:pStyle w:val="11"/>
              <w:rPr>
                <w:sz w:val="36"/>
              </w:rPr>
            </w:pPr>
            <w:r>
              <w:rPr>
                <w:color w:val="2D3740"/>
                <w:spacing w:val="-7"/>
                <w:w w:val="90"/>
                <w:sz w:val="36"/>
              </w:rPr>
              <w:t>Customer</w:t>
            </w:r>
            <w:r>
              <w:rPr>
                <w:color w:val="2D3740"/>
                <w:spacing w:val="-32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12"/>
                <w:sz w:val="36"/>
              </w:rPr>
              <w:t>changes</w:t>
            </w:r>
          </w:p>
        </w:tc>
        <w:tc>
          <w:tcPr>
            <w:tcW w:w="10653" w:type="dxa"/>
          </w:tcPr>
          <w:p w14:paraId="6FCD3032">
            <w:pPr>
              <w:pStyle w:val="11"/>
              <w:rPr>
                <w:sz w:val="34"/>
              </w:rPr>
            </w:pPr>
            <w:r>
              <w:rPr>
                <w:color w:val="2D3740"/>
                <w:spacing w:val="-2"/>
                <w:w w:val="90"/>
                <w:sz w:val="36"/>
              </w:rPr>
              <w:t>Howarechangesafterorderplacementrecordedandapproved</w:t>
            </w:r>
            <w:r>
              <w:rPr>
                <w:color w:val="2D3740"/>
                <w:spacing w:val="-2"/>
                <w:w w:val="90"/>
                <w:sz w:val="34"/>
              </w:rPr>
              <w:t>?</w:t>
            </w:r>
          </w:p>
        </w:tc>
        <w:tc>
          <w:tcPr>
            <w:tcW w:w="5476" w:type="dxa"/>
          </w:tcPr>
          <w:p w14:paraId="719D224D">
            <w:pPr>
              <w:pStyle w:val="11"/>
              <w:rPr>
                <w:sz w:val="34"/>
              </w:rPr>
            </w:pPr>
            <w:r>
              <w:rPr>
                <w:color w:val="2D3740"/>
                <w:spacing w:val="-2"/>
                <w:sz w:val="34"/>
              </w:rPr>
              <w:t>[</w:t>
            </w:r>
            <w:r>
              <w:rPr>
                <w:color w:val="2D3740"/>
                <w:spacing w:val="-2"/>
                <w:sz w:val="36"/>
              </w:rPr>
              <w:t>TOCONFIRM</w:t>
            </w:r>
            <w:r>
              <w:rPr>
                <w:color w:val="2D3740"/>
                <w:spacing w:val="-2"/>
                <w:sz w:val="34"/>
              </w:rPr>
              <w:t>]</w:t>
            </w:r>
          </w:p>
        </w:tc>
      </w:tr>
      <w:tr w14:paraId="417CD6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458" w:type="dxa"/>
          </w:tcPr>
          <w:p w14:paraId="10C686FB">
            <w:pPr>
              <w:pStyle w:val="11"/>
              <w:rPr>
                <w:sz w:val="36"/>
              </w:rPr>
            </w:pPr>
            <w:r>
              <w:rPr>
                <w:sz w:val="36"/>
              </w:rPr>
              <mc:AlternateContent>
                <mc:Choice Requires="wpg">
                  <w:drawing>
                    <wp:anchor distT="0" distB="0" distL="0" distR="0" simplePos="0" relativeHeight="251669504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55600"/>
                      <wp:effectExtent l="0" t="0" r="0" b="0"/>
                      <wp:wrapNone/>
                      <wp:docPr id="75" name="Group 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55600"/>
                                <a:chOff x="0" y="0"/>
                                <a:chExt cx="12438380" cy="355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6" name="Image 76"/>
                                <pic:cNvPicPr/>
                              </pic:nvPicPr>
                              <pic:blipFill>
                                <a:blip r:embed="rId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712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7" name="Image 77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95712" y="0"/>
                                  <a:ext cx="6764826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8" name="Image 78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947847" y="0"/>
                                  <a:ext cx="3490295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28pt;width:979.4pt;z-index:-251646976;mso-width-relative:page;mso-height-relative:page;" coordsize="12438380,355600" o:gfxdata="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DcnR2HGAAAAKQIAABkAAABkcnMvX3Jl&#10;bHMvZTJvRG9jLnhtbC5yZWxzvZHBagIxEIbvQt8hzL2b3RWKiFkvIngV+wBDMpsNbiYhiaW+vYFS&#10;qCD15nFm+L//g9lsv/0svihlF1hB17QgiHUwjq2Cz9P+fQUiF2SDc2BScKUM2+FtsTnSjKWG8uRi&#10;FpXCWcFUSlxLmfVEHnMTInG9jCF5LHVMVkbUZ7Qk+7b9kOkvA4Y7pjgYBelgliBO11ibn7PDODpN&#10;u6Avnrg8qJDO1+4KxGSpKPBkHP4sl01kC/KxQ/8ah/4/h+41Dt2vg7x78HAD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">
                      <o:lock v:ext="edit" aspectratio="f"/>
                      <v:shape id="Image 76" o:spid="_x0000_s1026" o:spt="75" type="#_x0000_t75" style="position:absolute;left:0;top:0;height:355375;width:2195712;" filled="f" o:preferrelative="t" stroked="f" coordsize="21600,21600" o:gfxdata="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JaOa+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r:id="rId61" o:title=""/>
                        <o:lock v:ext="edit" aspectratio="f"/>
                      </v:shape>
                      <v:shape id="Image 77" o:spid="_x0000_s1026" o:spt="75" type="#_x0000_t75" style="position:absolute;left:2195712;top:0;height:355375;width:6764826;" filled="f" o:preferrelative="t" stroked="f" coordsize="21600,21600" o:gfxdata="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v+fi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r:id="rId62" o:title=""/>
                        <o:lock v:ext="edit" aspectratio="f"/>
                      </v:shape>
                      <v:shape id="Image 78" o:spid="_x0000_s1026" o:spt="75" type="#_x0000_t75" style="position:absolute;left:8947847;top:0;height:355375;width:3490295;" filled="f" o:preferrelative="t" stroked="f" coordsize="21600,21600" o:gfxdata="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bpzBrgAAADbAAAA&#10;DwAAAAAAAAABACAAAAAiAAAAZHJzL2Rvd25yZXYueG1sUEsBAhQAFAAAAAgAh07iQDMvBZ47AAAA&#10;OQAAABAAAAAAAAAAAQAgAAAABwEAAGRycy9zaGFwZXhtbC54bWxQSwUGAAAAAAYABgBbAQAAsQMA&#10;AAAA&#10;">
                        <v:fill on="f" focussize="0,0"/>
                        <v:stroke on="f"/>
                        <v:imagedata r:id="rId63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spacing w:val="-10"/>
                <w:sz w:val="36"/>
              </w:rPr>
              <w:t>Deliverydates</w:t>
            </w:r>
          </w:p>
        </w:tc>
        <w:tc>
          <w:tcPr>
            <w:tcW w:w="10653" w:type="dxa"/>
          </w:tcPr>
          <w:p w14:paraId="49862ADD">
            <w:pPr>
              <w:pStyle w:val="11"/>
              <w:rPr>
                <w:sz w:val="34"/>
              </w:rPr>
            </w:pPr>
            <w:r>
              <w:rPr>
                <w:color w:val="2D3740"/>
                <w:spacing w:val="-4"/>
                <w:w w:val="90"/>
                <w:sz w:val="36"/>
              </w:rPr>
              <w:t>Howis</w:t>
            </w:r>
            <w:r>
              <w:rPr>
                <w:color w:val="2D3740"/>
                <w:spacing w:val="-28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thepromiseddate</w:t>
            </w:r>
            <w:r>
              <w:rPr>
                <w:color w:val="2D3740"/>
                <w:spacing w:val="-40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selectedandtracked</w:t>
            </w:r>
            <w:r>
              <w:rPr>
                <w:color w:val="2D3740"/>
                <w:spacing w:val="-4"/>
                <w:w w:val="90"/>
                <w:sz w:val="34"/>
              </w:rPr>
              <w:t>?</w:t>
            </w:r>
          </w:p>
        </w:tc>
        <w:tc>
          <w:tcPr>
            <w:tcW w:w="5476" w:type="dxa"/>
          </w:tcPr>
          <w:p w14:paraId="655729F2">
            <w:pPr>
              <w:pStyle w:val="11"/>
              <w:rPr>
                <w:sz w:val="34"/>
              </w:rPr>
            </w:pPr>
            <w:r>
              <w:rPr>
                <w:color w:val="2D3740"/>
                <w:spacing w:val="-2"/>
                <w:sz w:val="34"/>
              </w:rPr>
              <w:t>[</w:t>
            </w:r>
            <w:r>
              <w:rPr>
                <w:color w:val="2D3740"/>
                <w:spacing w:val="-2"/>
                <w:sz w:val="36"/>
              </w:rPr>
              <w:t>TOCONFIRM</w:t>
            </w:r>
            <w:r>
              <w:rPr>
                <w:color w:val="2D3740"/>
                <w:spacing w:val="-2"/>
                <w:sz w:val="34"/>
              </w:rPr>
              <w:t>]</w:t>
            </w:r>
          </w:p>
        </w:tc>
      </w:tr>
      <w:tr w14:paraId="70C2F94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3458" w:type="dxa"/>
          </w:tcPr>
          <w:p w14:paraId="449BA5B0">
            <w:pPr>
              <w:pStyle w:val="11"/>
              <w:spacing w:before="2"/>
              <w:rPr>
                <w:sz w:val="36"/>
              </w:rPr>
            </w:pPr>
            <w:r>
              <w:rPr>
                <w:color w:val="2D3740"/>
                <w:spacing w:val="-5"/>
                <w:sz w:val="36"/>
              </w:rPr>
              <w:t>Currentworkload</w:t>
            </w:r>
          </w:p>
        </w:tc>
        <w:tc>
          <w:tcPr>
            <w:tcW w:w="10653" w:type="dxa"/>
          </w:tcPr>
          <w:p w14:paraId="2F052C45">
            <w:pPr>
              <w:pStyle w:val="11"/>
              <w:spacing w:before="2"/>
              <w:rPr>
                <w:sz w:val="34"/>
              </w:rPr>
            </w:pPr>
            <w:r>
              <w:rPr>
                <w:color w:val="2D3740"/>
                <w:spacing w:val="-6"/>
                <w:w w:val="90"/>
                <w:sz w:val="36"/>
              </w:rPr>
              <w:t>Howmanyorders</w:t>
            </w:r>
            <w:r>
              <w:rPr>
                <w:color w:val="2D3740"/>
                <w:spacing w:val="-22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cantheshophandleatonetime</w:t>
            </w:r>
            <w:r>
              <w:rPr>
                <w:color w:val="2D3740"/>
                <w:spacing w:val="-6"/>
                <w:w w:val="90"/>
                <w:sz w:val="34"/>
              </w:rPr>
              <w:t>,</w:t>
            </w:r>
            <w:r>
              <w:rPr>
                <w:color w:val="2D3740"/>
                <w:spacing w:val="-18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andwho</w:t>
            </w:r>
            <w:r>
              <w:rPr>
                <w:color w:val="2D3740"/>
                <w:spacing w:val="-29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updates</w:t>
            </w:r>
            <w:r>
              <w:rPr>
                <w:color w:val="2D3740"/>
                <w:spacing w:val="-22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progress</w:t>
            </w:r>
            <w:r>
              <w:rPr>
                <w:color w:val="2D3740"/>
                <w:spacing w:val="-6"/>
                <w:w w:val="90"/>
                <w:sz w:val="34"/>
              </w:rPr>
              <w:t>?</w:t>
            </w:r>
          </w:p>
        </w:tc>
        <w:tc>
          <w:tcPr>
            <w:tcW w:w="5476" w:type="dxa"/>
          </w:tcPr>
          <w:p w14:paraId="3917FF42">
            <w:pPr>
              <w:pStyle w:val="11"/>
              <w:spacing w:before="2"/>
              <w:rPr>
                <w:sz w:val="34"/>
              </w:rPr>
            </w:pPr>
            <w:r>
              <w:rPr>
                <w:color w:val="2D3740"/>
                <w:spacing w:val="-2"/>
                <w:sz w:val="34"/>
              </w:rPr>
              <w:t>[</w:t>
            </w:r>
            <w:r>
              <w:rPr>
                <w:color w:val="2D3740"/>
                <w:spacing w:val="-2"/>
                <w:sz w:val="36"/>
              </w:rPr>
              <w:t>TOCONFIRM</w:t>
            </w:r>
            <w:r>
              <w:rPr>
                <w:color w:val="2D3740"/>
                <w:spacing w:val="-2"/>
                <w:sz w:val="34"/>
              </w:rPr>
              <w:t>]</w:t>
            </w:r>
          </w:p>
        </w:tc>
      </w:tr>
      <w:tr w14:paraId="75E970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458" w:type="dxa"/>
          </w:tcPr>
          <w:p w14:paraId="0A25FA32">
            <w:pPr>
              <w:pStyle w:val="11"/>
              <w:rPr>
                <w:sz w:val="36"/>
              </w:rPr>
            </w:pPr>
            <w:r>
              <w:rPr>
                <w:sz w:val="36"/>
              </w:rPr>
              <mc:AlternateContent>
                <mc:Choice Requires="wpg">
                  <w:drawing>
                    <wp:anchor distT="0" distB="0" distL="0" distR="0" simplePos="0" relativeHeight="251670528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55600"/>
                      <wp:effectExtent l="0" t="0" r="0" b="0"/>
                      <wp:wrapNone/>
                      <wp:docPr id="79" name="Group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55600"/>
                                <a:chOff x="0" y="0"/>
                                <a:chExt cx="12438380" cy="355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0" name="Image 80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712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1" name="Image 81"/>
                                <pic:cNvPicPr/>
                              </pic:nvPicPr>
                              <pic:blipFill>
                                <a:blip r:embed="rId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95712" y="0"/>
                                  <a:ext cx="6764826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2" name="Image 82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947847" y="0"/>
                                  <a:ext cx="3490295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28pt;width:979.4pt;z-index:-251645952;mso-width-relative:page;mso-height-relative:page;" coordsize="12438380,355600" o:gfxdata="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">
                      <o:lock v:ext="edit" aspectratio="f"/>
                      <v:shape id="Image 80" o:spid="_x0000_s1026" o:spt="75" type="#_x0000_t75" style="position:absolute;left:0;top:0;height:355375;width:2195712;" filled="f" o:preferrelative="t" stroked="f" coordsize="21600,21600" o:gfxdata="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2GwN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64" o:title=""/>
                        <o:lock v:ext="edit" aspectratio="f"/>
                      </v:shape>
                      <v:shape id="Image 81" o:spid="_x0000_s1026" o:spt="75" type="#_x0000_t75" style="position:absolute;left:2195712;top:0;height:355375;width:6764826;" filled="f" o:preferrelative="t" stroked="f" coordsize="21600,21600" o:gfxdata="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HgHZK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r:id="rId65" o:title=""/>
                        <o:lock v:ext="edit" aspectratio="f"/>
                      </v:shape>
                      <v:shape id="Image 82" o:spid="_x0000_s1026" o:spt="75" type="#_x0000_t75" style="position:absolute;left:8947847;top:0;height:355375;width:3490295;" filled="f" o:preferrelative="t" stroked="f" coordsize="21600,21600" o:gfxdata="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VpGCrgAAADbAAAA&#10;DwAAAAAAAAABACAAAAAiAAAAZHJzL2Rvd25yZXYueG1sUEsBAhQAFAAAAAgAh07iQDMvBZ47AAAA&#10;OQAAABAAAAAAAAAAAQAgAAAABwEAAGRycy9zaGFwZXhtbC54bWxQSwUGAAAAAAYABgBbAQAAsQMA&#10;AAAA&#10;">
                        <v:fill on="f" focussize="0,0"/>
                        <v:stroke on="f"/>
                        <v:imagedata r:id="rId66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spacing w:val="-5"/>
                <w:w w:val="90"/>
                <w:sz w:val="36"/>
              </w:rPr>
              <w:t>Tool</w:t>
            </w:r>
            <w:r>
              <w:rPr>
                <w:color w:val="2D3740"/>
                <w:spacing w:val="-28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9"/>
                <w:sz w:val="36"/>
              </w:rPr>
              <w:t>preference</w:t>
            </w:r>
          </w:p>
        </w:tc>
        <w:tc>
          <w:tcPr>
            <w:tcW w:w="10653" w:type="dxa"/>
          </w:tcPr>
          <w:p w14:paraId="3AC7BA3A">
            <w:pPr>
              <w:pStyle w:val="11"/>
              <w:rPr>
                <w:sz w:val="34"/>
              </w:rPr>
            </w:pPr>
            <w:r>
              <w:rPr>
                <w:color w:val="2D3740"/>
                <w:spacing w:val="-6"/>
                <w:w w:val="90"/>
                <w:sz w:val="36"/>
              </w:rPr>
              <w:t>WouldExcel</w:t>
            </w:r>
            <w:r>
              <w:rPr>
                <w:color w:val="2D3740"/>
                <w:spacing w:val="-31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orGoogleSheetsbe</w:t>
            </w:r>
            <w:r>
              <w:rPr>
                <w:color w:val="2D3740"/>
                <w:spacing w:val="-26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preferred</w:t>
            </w:r>
            <w:r>
              <w:rPr>
                <w:color w:val="2D3740"/>
                <w:spacing w:val="-6"/>
                <w:w w:val="90"/>
                <w:sz w:val="34"/>
              </w:rPr>
              <w:t>?</w:t>
            </w:r>
            <w:r>
              <w:rPr>
                <w:color w:val="2D3740"/>
                <w:spacing w:val="-20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Whichdevicesare</w:t>
            </w:r>
            <w:r>
              <w:rPr>
                <w:color w:val="2D3740"/>
                <w:spacing w:val="-26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available</w:t>
            </w:r>
            <w:r>
              <w:rPr>
                <w:color w:val="2D3740"/>
                <w:spacing w:val="-6"/>
                <w:w w:val="90"/>
                <w:sz w:val="34"/>
              </w:rPr>
              <w:t>?</w:t>
            </w:r>
          </w:p>
        </w:tc>
        <w:tc>
          <w:tcPr>
            <w:tcW w:w="5476" w:type="dxa"/>
          </w:tcPr>
          <w:p w14:paraId="7DF09654">
            <w:pPr>
              <w:pStyle w:val="11"/>
              <w:rPr>
                <w:sz w:val="34"/>
              </w:rPr>
            </w:pPr>
            <w:r>
              <w:rPr>
                <w:color w:val="2D3740"/>
                <w:spacing w:val="-2"/>
                <w:sz w:val="34"/>
              </w:rPr>
              <w:t>[</w:t>
            </w:r>
            <w:r>
              <w:rPr>
                <w:color w:val="2D3740"/>
                <w:spacing w:val="-2"/>
                <w:sz w:val="36"/>
              </w:rPr>
              <w:t>TOCONFIRM</w:t>
            </w:r>
            <w:r>
              <w:rPr>
                <w:color w:val="2D3740"/>
                <w:spacing w:val="-2"/>
                <w:sz w:val="34"/>
              </w:rPr>
              <w:t>]</w:t>
            </w:r>
          </w:p>
        </w:tc>
      </w:tr>
      <w:tr w14:paraId="6FA7F28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458" w:type="dxa"/>
          </w:tcPr>
          <w:p w14:paraId="777AEABE">
            <w:pPr>
              <w:pStyle w:val="11"/>
              <w:rPr>
                <w:sz w:val="36"/>
              </w:rPr>
            </w:pPr>
            <w:r>
              <w:rPr>
                <w:color w:val="2D3740"/>
                <w:spacing w:val="-4"/>
                <w:sz w:val="36"/>
              </w:rPr>
              <w:t>Connectivity</w:t>
            </w:r>
          </w:p>
        </w:tc>
        <w:tc>
          <w:tcPr>
            <w:tcW w:w="10653" w:type="dxa"/>
          </w:tcPr>
          <w:p w14:paraId="06C5C079">
            <w:pPr>
              <w:pStyle w:val="11"/>
              <w:rPr>
                <w:sz w:val="34"/>
              </w:rPr>
            </w:pPr>
            <w:r>
              <w:rPr>
                <w:color w:val="2D3740"/>
                <w:w w:val="85"/>
                <w:sz w:val="36"/>
              </w:rPr>
              <w:t>Isreliable</w:t>
            </w:r>
            <w:r>
              <w:rPr>
                <w:color w:val="2D3740"/>
                <w:spacing w:val="-44"/>
                <w:w w:val="85"/>
                <w:sz w:val="36"/>
              </w:rPr>
              <w:t xml:space="preserve"> </w:t>
            </w:r>
            <w:r>
              <w:rPr>
                <w:color w:val="2D3740"/>
                <w:w w:val="85"/>
                <w:sz w:val="36"/>
              </w:rPr>
              <w:t>internetavailable</w:t>
            </w:r>
            <w:r>
              <w:rPr>
                <w:color w:val="2D3740"/>
                <w:spacing w:val="-44"/>
                <w:w w:val="85"/>
                <w:sz w:val="36"/>
              </w:rPr>
              <w:t xml:space="preserve"> </w:t>
            </w:r>
            <w:r>
              <w:rPr>
                <w:color w:val="2D3740"/>
                <w:w w:val="85"/>
                <w:sz w:val="36"/>
              </w:rPr>
              <w:t>where</w:t>
            </w:r>
            <w:r>
              <w:rPr>
                <w:color w:val="2D3740"/>
                <w:spacing w:val="-44"/>
                <w:w w:val="85"/>
                <w:sz w:val="36"/>
              </w:rPr>
              <w:t xml:space="preserve"> </w:t>
            </w:r>
            <w:r>
              <w:rPr>
                <w:color w:val="2D3740"/>
                <w:w w:val="85"/>
                <w:sz w:val="36"/>
              </w:rPr>
              <w:t>orders</w:t>
            </w:r>
            <w:r>
              <w:rPr>
                <w:color w:val="2D3740"/>
                <w:spacing w:val="-35"/>
                <w:w w:val="85"/>
                <w:sz w:val="36"/>
              </w:rPr>
              <w:t xml:space="preserve"> </w:t>
            </w:r>
            <w:r>
              <w:rPr>
                <w:color w:val="2D3740"/>
                <w:w w:val="85"/>
                <w:sz w:val="36"/>
              </w:rPr>
              <w:t>are</w:t>
            </w:r>
            <w:r>
              <w:rPr>
                <w:color w:val="2D3740"/>
                <w:spacing w:val="-44"/>
                <w:w w:val="85"/>
                <w:sz w:val="36"/>
              </w:rPr>
              <w:t xml:space="preserve"> </w:t>
            </w:r>
            <w:r>
              <w:rPr>
                <w:color w:val="2D3740"/>
                <w:spacing w:val="-2"/>
                <w:w w:val="85"/>
                <w:sz w:val="36"/>
              </w:rPr>
              <w:t>managed</w:t>
            </w:r>
            <w:r>
              <w:rPr>
                <w:color w:val="2D3740"/>
                <w:spacing w:val="-2"/>
                <w:w w:val="85"/>
                <w:sz w:val="34"/>
              </w:rPr>
              <w:t>?</w:t>
            </w:r>
          </w:p>
        </w:tc>
        <w:tc>
          <w:tcPr>
            <w:tcW w:w="5476" w:type="dxa"/>
          </w:tcPr>
          <w:p w14:paraId="3B95ED15">
            <w:pPr>
              <w:pStyle w:val="11"/>
              <w:rPr>
                <w:sz w:val="34"/>
              </w:rPr>
            </w:pPr>
            <w:r>
              <w:rPr>
                <w:color w:val="2D3740"/>
                <w:spacing w:val="-2"/>
                <w:sz w:val="34"/>
              </w:rPr>
              <w:t>[</w:t>
            </w:r>
            <w:r>
              <w:rPr>
                <w:color w:val="2D3740"/>
                <w:spacing w:val="-2"/>
                <w:sz w:val="36"/>
              </w:rPr>
              <w:t>TOCONFIRM</w:t>
            </w:r>
            <w:r>
              <w:rPr>
                <w:color w:val="2D3740"/>
                <w:spacing w:val="-2"/>
                <w:sz w:val="34"/>
              </w:rPr>
              <w:t>]</w:t>
            </w:r>
          </w:p>
        </w:tc>
      </w:tr>
      <w:tr w14:paraId="195F92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458" w:type="dxa"/>
          </w:tcPr>
          <w:p w14:paraId="6D1FF4E9">
            <w:pPr>
              <w:pStyle w:val="11"/>
              <w:spacing w:before="2"/>
              <w:rPr>
                <w:sz w:val="36"/>
              </w:rPr>
            </w:pPr>
            <w:r>
              <w:rPr>
                <w:sz w:val="36"/>
              </w:rPr>
              <mc:AlternateContent>
                <mc:Choice Requires="wpg">
                  <w:drawing>
                    <wp:anchor distT="0" distB="0" distL="0" distR="0" simplePos="0" relativeHeight="251670528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55600"/>
                      <wp:effectExtent l="0" t="0" r="0" b="0"/>
                      <wp:wrapNone/>
                      <wp:docPr id="83" name="Group 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55600"/>
                                <a:chOff x="0" y="0"/>
                                <a:chExt cx="12438380" cy="355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4" name="Image 84"/>
                                <pic:cNvPicPr/>
                              </pic:nvPicPr>
                              <pic:blipFill>
                                <a:blip r:embed="rId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712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5" name="Image 85"/>
                                <pic:cNvPicPr/>
                              </pic:nvPicPr>
                              <pic:blipFill>
                                <a:blip r:embed="rId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95712" y="0"/>
                                  <a:ext cx="6764826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6" name="Image 86"/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947847" y="0"/>
                                  <a:ext cx="3490295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28pt;width:979.4pt;z-index:-251645952;mso-width-relative:page;mso-height-relative:page;" coordsize="12438380,355600" o:gfxdata="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DcnR2HGAAAAKQIAABkAAABk&#10;cnMvX3JlbHMvZTJvRG9jLnhtbC5yZWxzvZHBagIxEIbvQt8hzL2b3RWKiFkvIngV+wBDMpsNbiYh&#10;iaW+vYFSqCD15nFm+L//g9lsv/0svihlF1hB17QgiHUwjq2Cz9P+fQUiF2SDc2BScKUM2+FtsTnS&#10;jKWG8uRiFpXCWcFUSlxLmfVEHnMTInG9jCF5LHVMVkbUZ7Qk+7b9kOkvA4Y7pjgYBelgliBO11ib&#10;n7PDODpNu6Avnrg8qJDO1+4KxGSpKPBkHP4sl01kC/KxQ/8ah/4/h+41Dt2vg7x78HAD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">
                      <o:lock v:ext="edit" aspectratio="f"/>
                      <v:shape id="Image 84" o:spid="_x0000_s1026" o:spt="75" type="#_x0000_t75" style="position:absolute;left:0;top:0;height:355375;width:2195712;" filled="f" o:preferrelative="t" stroked="f" coordsize="21600,21600" o:gfxdata="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ME4Cr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67" o:title=""/>
                        <o:lock v:ext="edit" aspectratio="f"/>
                      </v:shape>
                      <v:shape id="Image 85" o:spid="_x0000_s1026" o:spt="75" type="#_x0000_t75" style="position:absolute;left:2195712;top:0;height:355375;width:6764826;" filled="f" o:preferrelative="t" stroked="f" coordsize="21600,21600" o:gfxdata="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YIqMS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r:id="rId68" o:title=""/>
                        <o:lock v:ext="edit" aspectratio="f"/>
                      </v:shape>
                      <v:shape id="Image 86" o:spid="_x0000_s1026" o:spt="75" type="#_x0000_t75" style="position:absolute;left:8947847;top:0;height:355375;width:3490295;" filled="f" o:preferrelative="t" stroked="f" coordsize="21600,21600" o:gfxdata="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fMwJS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r:id="rId69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spacing w:val="-5"/>
                <w:sz w:val="36"/>
              </w:rPr>
              <w:t>Notifications</w:t>
            </w:r>
          </w:p>
        </w:tc>
        <w:tc>
          <w:tcPr>
            <w:tcW w:w="10653" w:type="dxa"/>
          </w:tcPr>
          <w:p w14:paraId="56136B39">
            <w:pPr>
              <w:pStyle w:val="11"/>
              <w:spacing w:before="2"/>
              <w:rPr>
                <w:sz w:val="34"/>
              </w:rPr>
            </w:pPr>
            <w:r>
              <w:rPr>
                <w:color w:val="2D3740"/>
                <w:spacing w:val="-2"/>
                <w:w w:val="90"/>
                <w:sz w:val="36"/>
              </w:rPr>
              <w:t>Howshouldcustomersbe</w:t>
            </w:r>
            <w:r>
              <w:rPr>
                <w:color w:val="2D3740"/>
                <w:spacing w:val="-22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informedwhenanorderisreadyor</w:t>
            </w:r>
            <w:r>
              <w:rPr>
                <w:color w:val="2D3740"/>
                <w:spacing w:val="-5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delayed</w:t>
            </w:r>
            <w:r>
              <w:rPr>
                <w:color w:val="2D3740"/>
                <w:spacing w:val="-2"/>
                <w:w w:val="90"/>
                <w:sz w:val="34"/>
              </w:rPr>
              <w:t>?</w:t>
            </w:r>
          </w:p>
        </w:tc>
        <w:tc>
          <w:tcPr>
            <w:tcW w:w="5476" w:type="dxa"/>
          </w:tcPr>
          <w:p w14:paraId="7804B1BF">
            <w:pPr>
              <w:pStyle w:val="11"/>
              <w:spacing w:before="2"/>
              <w:rPr>
                <w:sz w:val="34"/>
              </w:rPr>
            </w:pPr>
            <w:r>
              <w:rPr>
                <w:color w:val="2D3740"/>
                <w:spacing w:val="-2"/>
                <w:sz w:val="34"/>
              </w:rPr>
              <w:t>[</w:t>
            </w:r>
            <w:r>
              <w:rPr>
                <w:color w:val="2D3740"/>
                <w:spacing w:val="-2"/>
                <w:sz w:val="36"/>
              </w:rPr>
              <w:t>TOCONFIRM</w:t>
            </w:r>
            <w:r>
              <w:rPr>
                <w:color w:val="2D3740"/>
                <w:spacing w:val="-2"/>
                <w:sz w:val="34"/>
              </w:rPr>
              <w:t>]</w:t>
            </w:r>
          </w:p>
        </w:tc>
      </w:tr>
      <w:tr w14:paraId="1FFDAE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3458" w:type="dxa"/>
          </w:tcPr>
          <w:p w14:paraId="6499CE92">
            <w:pPr>
              <w:pStyle w:val="11"/>
              <w:spacing w:before="2"/>
              <w:rPr>
                <w:sz w:val="36"/>
              </w:rPr>
            </w:pPr>
            <w:r>
              <w:rPr>
                <w:color w:val="2D3740"/>
                <w:spacing w:val="-13"/>
                <w:sz w:val="36"/>
              </w:rPr>
              <w:t>Accessandprivacy</w:t>
            </w:r>
          </w:p>
        </w:tc>
        <w:tc>
          <w:tcPr>
            <w:tcW w:w="10653" w:type="dxa"/>
          </w:tcPr>
          <w:p w14:paraId="0B0A7D5C">
            <w:pPr>
              <w:pStyle w:val="11"/>
              <w:spacing w:before="2"/>
              <w:rPr>
                <w:sz w:val="34"/>
              </w:rPr>
            </w:pPr>
            <w:r>
              <w:rPr>
                <w:color w:val="2D3740"/>
                <w:spacing w:val="-4"/>
                <w:w w:val="90"/>
                <w:sz w:val="36"/>
              </w:rPr>
              <w:t>Who</w:t>
            </w:r>
            <w:r>
              <w:rPr>
                <w:color w:val="2D3740"/>
                <w:spacing w:val="-38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shouldbe</w:t>
            </w:r>
            <w:r>
              <w:rPr>
                <w:color w:val="2D3740"/>
                <w:spacing w:val="-42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allowedtovieworeditorderdetails</w:t>
            </w:r>
            <w:r>
              <w:rPr>
                <w:color w:val="2D3740"/>
                <w:spacing w:val="-4"/>
                <w:w w:val="90"/>
                <w:sz w:val="34"/>
              </w:rPr>
              <w:t>?</w:t>
            </w:r>
          </w:p>
        </w:tc>
        <w:tc>
          <w:tcPr>
            <w:tcW w:w="5476" w:type="dxa"/>
          </w:tcPr>
          <w:p w14:paraId="5A17232A">
            <w:pPr>
              <w:pStyle w:val="11"/>
              <w:spacing w:before="2"/>
              <w:rPr>
                <w:sz w:val="34"/>
              </w:rPr>
            </w:pPr>
            <w:r>
              <w:rPr>
                <w:color w:val="2D3740"/>
                <w:spacing w:val="-2"/>
                <w:sz w:val="34"/>
              </w:rPr>
              <w:t>[</w:t>
            </w:r>
            <w:r>
              <w:rPr>
                <w:color w:val="2D3740"/>
                <w:spacing w:val="-2"/>
                <w:sz w:val="36"/>
              </w:rPr>
              <w:t>TOCONFIRM</w:t>
            </w:r>
            <w:r>
              <w:rPr>
                <w:color w:val="2D3740"/>
                <w:spacing w:val="-2"/>
                <w:sz w:val="34"/>
              </w:rPr>
              <w:t>]</w:t>
            </w:r>
          </w:p>
        </w:tc>
      </w:tr>
    </w:tbl>
    <w:p w14:paraId="54853DA1">
      <w:pPr>
        <w:pStyle w:val="6"/>
        <w:spacing w:before="451"/>
        <w:rPr>
          <w:sz w:val="52"/>
        </w:rPr>
      </w:pPr>
    </w:p>
    <w:p w14:paraId="4DAAC4B1">
      <w:pPr>
        <w:pStyle w:val="3"/>
      </w:pPr>
      <w:r>
        <w:rPr>
          <w:color w:val="215B80"/>
          <w:spacing w:val="-4"/>
          <w:w w:val="85"/>
        </w:rPr>
        <w:t>C</w:t>
      </w:r>
      <w:r>
        <w:rPr>
          <w:color w:val="215B80"/>
          <w:spacing w:val="-4"/>
          <w:w w:val="85"/>
          <w:sz w:val="53"/>
        </w:rPr>
        <w:t>2</w:t>
      </w:r>
      <w:r>
        <w:rPr>
          <w:color w:val="215B80"/>
          <w:spacing w:val="-4"/>
          <w:w w:val="85"/>
          <w:sz w:val="54"/>
        </w:rPr>
        <w:t>.</w:t>
      </w:r>
      <w:r>
        <w:rPr>
          <w:color w:val="215B80"/>
          <w:spacing w:val="-24"/>
          <w:w w:val="85"/>
          <w:sz w:val="54"/>
        </w:rPr>
        <w:t xml:space="preserve"> </w:t>
      </w:r>
      <w:r>
        <w:rPr>
          <w:color w:val="215B80"/>
          <w:spacing w:val="-4"/>
          <w:w w:val="85"/>
        </w:rPr>
        <w:t>Proposedacceptance</w:t>
      </w:r>
      <w:r>
        <w:rPr>
          <w:color w:val="215B80"/>
          <w:spacing w:val="-68"/>
          <w:w w:val="85"/>
        </w:rPr>
        <w:t xml:space="preserve"> </w:t>
      </w:r>
      <w:r>
        <w:rPr>
          <w:color w:val="215B80"/>
          <w:spacing w:val="-4"/>
          <w:w w:val="85"/>
        </w:rPr>
        <w:t>criteria</w:t>
      </w:r>
    </w:p>
    <w:p w14:paraId="76CD4481">
      <w:pPr>
        <w:pStyle w:val="6"/>
        <w:spacing w:before="189"/>
        <w:ind w:left="314"/>
        <w:rPr>
          <w:sz w:val="41"/>
        </w:rPr>
      </w:pPr>
      <w:r>
        <w:rPr>
          <w:color w:val="2D3740"/>
          <w:spacing w:val="-2"/>
          <w:w w:val="90"/>
        </w:rPr>
        <w:t>Thefollowingare</w:t>
      </w:r>
      <w:r>
        <w:rPr>
          <w:color w:val="2D3740"/>
          <w:spacing w:val="-34"/>
          <w:w w:val="90"/>
        </w:rPr>
        <w:t xml:space="preserve"> </w:t>
      </w:r>
      <w:r>
        <w:rPr>
          <w:color w:val="2D3740"/>
          <w:spacing w:val="-2"/>
          <w:w w:val="90"/>
        </w:rPr>
        <w:t>proposedcriteriaforownerreview</w:t>
      </w:r>
      <w:r>
        <w:rPr>
          <w:color w:val="2D3740"/>
          <w:spacing w:val="-2"/>
          <w:w w:val="90"/>
          <w:sz w:val="41"/>
        </w:rPr>
        <w:t>.</w:t>
      </w:r>
      <w:r>
        <w:rPr>
          <w:color w:val="2D3740"/>
          <w:spacing w:val="-6"/>
          <w:sz w:val="41"/>
        </w:rPr>
        <w:t xml:space="preserve"> </w:t>
      </w:r>
      <w:r>
        <w:rPr>
          <w:color w:val="2D3740"/>
          <w:spacing w:val="-2"/>
          <w:w w:val="90"/>
        </w:rPr>
        <w:t>Theyare</w:t>
      </w:r>
      <w:r>
        <w:rPr>
          <w:color w:val="2D3740"/>
          <w:spacing w:val="-34"/>
          <w:w w:val="90"/>
        </w:rPr>
        <w:t xml:space="preserve"> </w:t>
      </w:r>
      <w:r>
        <w:rPr>
          <w:color w:val="2D3740"/>
          <w:spacing w:val="-2"/>
          <w:w w:val="90"/>
        </w:rPr>
        <w:t>notclaims</w:t>
      </w:r>
      <w:r>
        <w:rPr>
          <w:color w:val="2D3740"/>
          <w:spacing w:val="-42"/>
          <w:w w:val="90"/>
        </w:rPr>
        <w:t xml:space="preserve"> </w:t>
      </w:r>
      <w:r>
        <w:rPr>
          <w:color w:val="2D3740"/>
          <w:spacing w:val="-2"/>
          <w:w w:val="90"/>
        </w:rPr>
        <w:t>aboutthecurrentsystem</w:t>
      </w:r>
      <w:r>
        <w:rPr>
          <w:color w:val="2D3740"/>
          <w:spacing w:val="-2"/>
          <w:w w:val="90"/>
          <w:sz w:val="41"/>
        </w:rPr>
        <w:t>.</w:t>
      </w:r>
    </w:p>
    <w:p w14:paraId="02CB83C0">
      <w:pPr>
        <w:pStyle w:val="6"/>
        <w:spacing w:before="97"/>
        <w:rPr>
          <w:sz w:val="40"/>
        </w:rPr>
      </w:pPr>
    </w:p>
    <w:p w14:paraId="3FA7783C">
      <w:pPr>
        <w:pStyle w:val="10"/>
        <w:numPr>
          <w:ilvl w:val="1"/>
          <w:numId w:val="2"/>
        </w:numPr>
        <w:tabs>
          <w:tab w:val="left" w:pos="1034"/>
        </w:tabs>
        <w:spacing w:before="0" w:after="0" w:line="240" w:lineRule="auto"/>
        <w:ind w:left="1034" w:right="0" w:hanging="720"/>
        <w:jc w:val="left"/>
        <w:rPr>
          <w:sz w:val="42"/>
        </w:rPr>
      </w:pPr>
      <w:r>
        <w:rPr>
          <w:color w:val="2D3740"/>
          <w:spacing w:val="-6"/>
          <w:w w:val="90"/>
          <w:sz w:val="42"/>
        </w:rPr>
        <w:t>Beforestitchingbegins</w:t>
      </w:r>
      <w:r>
        <w:rPr>
          <w:color w:val="2D3740"/>
          <w:spacing w:val="-6"/>
          <w:w w:val="90"/>
          <w:sz w:val="41"/>
        </w:rPr>
        <w:t>,</w:t>
      </w:r>
      <w:r>
        <w:rPr>
          <w:color w:val="2D3740"/>
          <w:spacing w:val="-15"/>
          <w:sz w:val="41"/>
        </w:rPr>
        <w:t xml:space="preserve"> </w:t>
      </w:r>
      <w:r>
        <w:rPr>
          <w:color w:val="2D3740"/>
          <w:spacing w:val="-6"/>
          <w:w w:val="90"/>
          <w:sz w:val="42"/>
        </w:rPr>
        <w:t>requiredmeasurements</w:t>
      </w:r>
      <w:r>
        <w:rPr>
          <w:color w:val="2D3740"/>
          <w:spacing w:val="-44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anddesigndetails</w:t>
      </w:r>
      <w:r>
        <w:rPr>
          <w:color w:val="2D3740"/>
          <w:spacing w:val="-45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arecheckedandmarkedas</w:t>
      </w:r>
      <w:r>
        <w:rPr>
          <w:color w:val="2D3740"/>
          <w:spacing w:val="-45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confirmed</w:t>
      </w:r>
      <w:r>
        <w:rPr>
          <w:color w:val="2D3740"/>
          <w:spacing w:val="-6"/>
          <w:w w:val="90"/>
          <w:sz w:val="41"/>
        </w:rPr>
        <w:t>,</w:t>
      </w:r>
      <w:r>
        <w:rPr>
          <w:color w:val="2D3740"/>
          <w:spacing w:val="-29"/>
          <w:w w:val="90"/>
          <w:sz w:val="41"/>
        </w:rPr>
        <w:t xml:space="preserve"> </w:t>
      </w:r>
      <w:r>
        <w:rPr>
          <w:color w:val="2D3740"/>
          <w:spacing w:val="-6"/>
          <w:w w:val="90"/>
          <w:sz w:val="42"/>
        </w:rPr>
        <w:t>orthe</w:t>
      </w:r>
      <w:r>
        <w:rPr>
          <w:color w:val="2D3740"/>
          <w:spacing w:val="-37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order</w:t>
      </w:r>
      <w:r>
        <w:rPr>
          <w:color w:val="2D3740"/>
          <w:spacing w:val="-43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is</w:t>
      </w:r>
    </w:p>
    <w:p w14:paraId="7219F5BA">
      <w:pPr>
        <w:pStyle w:val="6"/>
        <w:spacing w:before="136"/>
        <w:ind w:left="1034"/>
        <w:rPr>
          <w:sz w:val="41"/>
        </w:rPr>
      </w:pPr>
      <w:r>
        <w:rPr>
          <w:color w:val="2D3740"/>
          <w:spacing w:val="-4"/>
          <w:w w:val="85"/>
        </w:rPr>
        <w:t>flaggedas</w:t>
      </w:r>
      <w:r>
        <w:rPr>
          <w:color w:val="2D3740"/>
          <w:spacing w:val="-45"/>
          <w:w w:val="85"/>
        </w:rPr>
        <w:t xml:space="preserve"> </w:t>
      </w:r>
      <w:r>
        <w:rPr>
          <w:color w:val="2D3740"/>
          <w:spacing w:val="-14"/>
        </w:rPr>
        <w:t>awaitingconfirmation</w:t>
      </w:r>
      <w:r>
        <w:rPr>
          <w:color w:val="2D3740"/>
          <w:spacing w:val="-14"/>
          <w:sz w:val="41"/>
        </w:rPr>
        <w:t>.</w:t>
      </w:r>
    </w:p>
    <w:p w14:paraId="2CF2C38F">
      <w:pPr>
        <w:pStyle w:val="10"/>
        <w:numPr>
          <w:ilvl w:val="1"/>
          <w:numId w:val="2"/>
        </w:numPr>
        <w:tabs>
          <w:tab w:val="left" w:pos="1034"/>
        </w:tabs>
        <w:spacing w:before="157" w:after="0" w:line="240" w:lineRule="auto"/>
        <w:ind w:left="1034" w:right="0" w:hanging="720"/>
        <w:jc w:val="left"/>
        <w:rPr>
          <w:sz w:val="42"/>
        </w:rPr>
      </w:pPr>
      <w:r>
        <w:rPr>
          <w:color w:val="2D3740"/>
          <w:spacing w:val="-6"/>
          <w:w w:val="90"/>
          <w:sz w:val="42"/>
        </w:rPr>
        <w:t>Everycustomer</w:t>
      </w:r>
      <w:r>
        <w:rPr>
          <w:color w:val="2D3740"/>
          <w:spacing w:val="-6"/>
          <w:w w:val="90"/>
          <w:sz w:val="41"/>
        </w:rPr>
        <w:t>-</w:t>
      </w:r>
      <w:r>
        <w:rPr>
          <w:color w:val="2D3740"/>
          <w:spacing w:val="-6"/>
          <w:w w:val="90"/>
          <w:sz w:val="42"/>
        </w:rPr>
        <w:t>requestedchange</w:t>
      </w:r>
      <w:r>
        <w:rPr>
          <w:color w:val="2D3740"/>
          <w:spacing w:val="-35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is</w:t>
      </w:r>
      <w:r>
        <w:rPr>
          <w:color w:val="2D3740"/>
          <w:spacing w:val="-42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recordedwithadate</w:t>
      </w:r>
      <w:r>
        <w:rPr>
          <w:color w:val="2D3740"/>
          <w:spacing w:val="-34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andabriefdescription</w:t>
      </w:r>
      <w:r>
        <w:rPr>
          <w:color w:val="2D3740"/>
          <w:spacing w:val="-6"/>
          <w:w w:val="90"/>
          <w:sz w:val="41"/>
        </w:rPr>
        <w:t>;</w:t>
      </w:r>
      <w:r>
        <w:rPr>
          <w:color w:val="2D3740"/>
          <w:spacing w:val="-18"/>
          <w:sz w:val="41"/>
        </w:rPr>
        <w:t xml:space="preserve"> </w:t>
      </w:r>
      <w:r>
        <w:rPr>
          <w:color w:val="2D3740"/>
          <w:spacing w:val="-6"/>
          <w:w w:val="90"/>
          <w:sz w:val="42"/>
        </w:rPr>
        <w:t>the</w:t>
      </w:r>
      <w:r>
        <w:rPr>
          <w:color w:val="2D3740"/>
          <w:spacing w:val="-34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promiseddeliverydate</w:t>
      </w:r>
      <w:r>
        <w:rPr>
          <w:color w:val="2D3740"/>
          <w:spacing w:val="-34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is</w:t>
      </w:r>
      <w:r>
        <w:rPr>
          <w:color w:val="2D3740"/>
          <w:spacing w:val="-42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reassessedif</w:t>
      </w:r>
    </w:p>
    <w:p w14:paraId="1E4CE63D">
      <w:pPr>
        <w:pStyle w:val="6"/>
        <w:spacing w:before="137"/>
        <w:ind w:left="1034"/>
        <w:rPr>
          <w:sz w:val="41"/>
        </w:rPr>
      </w:pPr>
      <w:r>
        <w:rPr>
          <w:color w:val="2D3740"/>
          <w:spacing w:val="-14"/>
          <w:w w:val="90"/>
        </w:rPr>
        <w:t>the</w:t>
      </w:r>
      <w:r>
        <w:rPr>
          <w:color w:val="2D3740"/>
          <w:spacing w:val="-51"/>
          <w:w w:val="90"/>
        </w:rPr>
        <w:t xml:space="preserve"> </w:t>
      </w:r>
      <w:r>
        <w:rPr>
          <w:color w:val="2D3740"/>
          <w:spacing w:val="-14"/>
          <w:w w:val="90"/>
        </w:rPr>
        <w:t>change</w:t>
      </w:r>
      <w:r>
        <w:rPr>
          <w:color w:val="2D3740"/>
          <w:spacing w:val="-50"/>
          <w:w w:val="90"/>
        </w:rPr>
        <w:t xml:space="preserve"> </w:t>
      </w:r>
      <w:r>
        <w:rPr>
          <w:color w:val="2D3740"/>
          <w:spacing w:val="-14"/>
          <w:w w:val="90"/>
        </w:rPr>
        <w:t>affects</w:t>
      </w:r>
      <w:r>
        <w:rPr>
          <w:color w:val="2D3740"/>
          <w:spacing w:val="-57"/>
          <w:w w:val="90"/>
        </w:rPr>
        <w:t xml:space="preserve"> </w:t>
      </w:r>
      <w:r>
        <w:rPr>
          <w:color w:val="2D3740"/>
          <w:spacing w:val="-14"/>
          <w:w w:val="90"/>
        </w:rPr>
        <w:t>the</w:t>
      </w:r>
      <w:r>
        <w:rPr>
          <w:color w:val="2D3740"/>
          <w:spacing w:val="-50"/>
          <w:w w:val="90"/>
        </w:rPr>
        <w:t xml:space="preserve"> </w:t>
      </w:r>
      <w:r>
        <w:rPr>
          <w:color w:val="2D3740"/>
          <w:spacing w:val="-14"/>
          <w:w w:val="90"/>
        </w:rPr>
        <w:t>schedule</w:t>
      </w:r>
      <w:r>
        <w:rPr>
          <w:color w:val="2D3740"/>
          <w:spacing w:val="-14"/>
          <w:w w:val="90"/>
          <w:sz w:val="41"/>
        </w:rPr>
        <w:t>.</w:t>
      </w:r>
    </w:p>
    <w:p w14:paraId="631F9A7A">
      <w:pPr>
        <w:pStyle w:val="10"/>
        <w:numPr>
          <w:ilvl w:val="1"/>
          <w:numId w:val="2"/>
        </w:numPr>
        <w:tabs>
          <w:tab w:val="left" w:pos="1034"/>
        </w:tabs>
        <w:spacing w:before="136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spacing w:val="-2"/>
          <w:w w:val="90"/>
          <w:sz w:val="42"/>
        </w:rPr>
        <w:t>Theowner</w:t>
      </w:r>
      <w:r>
        <w:rPr>
          <w:color w:val="2D3740"/>
          <w:spacing w:val="-27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canidentifyupcomingandoverdueorders</w:t>
      </w:r>
      <w:r>
        <w:rPr>
          <w:color w:val="2D3740"/>
          <w:spacing w:val="-30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duringadailyreview</w:t>
      </w:r>
      <w:r>
        <w:rPr>
          <w:color w:val="2D3740"/>
          <w:spacing w:val="-2"/>
          <w:w w:val="90"/>
          <w:sz w:val="41"/>
        </w:rPr>
        <w:t>.</w:t>
      </w:r>
    </w:p>
    <w:p w14:paraId="6361D9B5">
      <w:pPr>
        <w:pStyle w:val="10"/>
        <w:numPr>
          <w:ilvl w:val="1"/>
          <w:numId w:val="2"/>
        </w:numPr>
        <w:tabs>
          <w:tab w:val="left" w:pos="1034"/>
        </w:tabs>
        <w:spacing w:before="157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spacing w:val="-6"/>
          <w:w w:val="90"/>
          <w:sz w:val="42"/>
        </w:rPr>
        <w:t>Thegarmentreceives</w:t>
      </w:r>
      <w:r>
        <w:rPr>
          <w:color w:val="2D3740"/>
          <w:spacing w:val="-54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afinal</w:t>
      </w:r>
      <w:r>
        <w:rPr>
          <w:color w:val="2D3740"/>
          <w:spacing w:val="-35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qualitycheck</w:t>
      </w:r>
      <w:r>
        <w:rPr>
          <w:color w:val="2D3740"/>
          <w:spacing w:val="-57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beforeits</w:t>
      </w:r>
      <w:r>
        <w:rPr>
          <w:color w:val="2D3740"/>
          <w:spacing w:val="-54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status</w:t>
      </w:r>
      <w:r>
        <w:rPr>
          <w:color w:val="2D3740"/>
          <w:spacing w:val="-53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is</w:t>
      </w:r>
      <w:r>
        <w:rPr>
          <w:color w:val="2D3740"/>
          <w:spacing w:val="-54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changedto</w:t>
      </w:r>
      <w:r>
        <w:rPr>
          <w:color w:val="2D3740"/>
          <w:spacing w:val="-45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readyfor</w:t>
      </w:r>
      <w:r>
        <w:rPr>
          <w:color w:val="2D3740"/>
          <w:spacing w:val="-52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delivery</w:t>
      </w:r>
      <w:r>
        <w:rPr>
          <w:color w:val="2D3740"/>
          <w:spacing w:val="-62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ordelivered</w:t>
      </w:r>
      <w:r>
        <w:rPr>
          <w:color w:val="2D3740"/>
          <w:spacing w:val="-6"/>
          <w:w w:val="90"/>
          <w:sz w:val="41"/>
        </w:rPr>
        <w:t>.</w:t>
      </w:r>
    </w:p>
    <w:p w14:paraId="0EE33CE4">
      <w:pPr>
        <w:pStyle w:val="10"/>
        <w:numPr>
          <w:ilvl w:val="1"/>
          <w:numId w:val="2"/>
        </w:numPr>
        <w:tabs>
          <w:tab w:val="left" w:pos="1034"/>
          <w:tab w:val="left" w:pos="14205"/>
        </w:tabs>
        <w:spacing w:before="137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spacing w:val="2"/>
          <w:w w:val="85"/>
          <w:sz w:val="42"/>
        </w:rPr>
        <w:t>Eachorder</w:t>
      </w:r>
      <w:r>
        <w:rPr>
          <w:color w:val="2D3740"/>
          <w:spacing w:val="-7"/>
          <w:w w:val="85"/>
          <w:sz w:val="42"/>
        </w:rPr>
        <w:t xml:space="preserve"> </w:t>
      </w:r>
      <w:r>
        <w:rPr>
          <w:color w:val="2D3740"/>
          <w:spacing w:val="2"/>
          <w:w w:val="85"/>
          <w:sz w:val="42"/>
        </w:rPr>
        <w:t>has</w:t>
      </w:r>
      <w:r>
        <w:rPr>
          <w:color w:val="2D3740"/>
          <w:spacing w:val="-10"/>
          <w:w w:val="85"/>
          <w:sz w:val="42"/>
        </w:rPr>
        <w:t xml:space="preserve"> </w:t>
      </w:r>
      <w:r>
        <w:rPr>
          <w:color w:val="2D3740"/>
          <w:spacing w:val="2"/>
          <w:w w:val="85"/>
          <w:sz w:val="42"/>
        </w:rPr>
        <w:t>auniqueIDsothe</w:t>
      </w:r>
      <w:r>
        <w:rPr>
          <w:color w:val="2D3740"/>
          <w:spacing w:val="1"/>
          <w:w w:val="85"/>
          <w:sz w:val="42"/>
        </w:rPr>
        <w:t xml:space="preserve"> </w:t>
      </w:r>
      <w:r>
        <w:rPr>
          <w:color w:val="2D3740"/>
          <w:spacing w:val="-2"/>
          <w:w w:val="85"/>
          <w:sz w:val="42"/>
        </w:rPr>
        <w:t>teamcanfinditwithoutrelyingonlyonacustomer</w:t>
      </w:r>
      <w:r>
        <w:rPr>
          <w:color w:val="2D3740"/>
          <w:spacing w:val="-2"/>
          <w:w w:val="85"/>
          <w:sz w:val="40"/>
        </w:rPr>
        <w:t>’</w:t>
      </w:r>
      <w:r>
        <w:rPr>
          <w:color w:val="2D3740"/>
          <w:sz w:val="40"/>
        </w:rPr>
        <w:tab/>
      </w:r>
      <w:r>
        <w:rPr>
          <w:color w:val="2D3740"/>
          <w:w w:val="70"/>
          <w:sz w:val="42"/>
        </w:rPr>
        <w:t>s</w:t>
      </w:r>
      <w:r>
        <w:rPr>
          <w:color w:val="2D3740"/>
          <w:spacing w:val="-30"/>
          <w:w w:val="70"/>
          <w:sz w:val="42"/>
        </w:rPr>
        <w:t xml:space="preserve"> </w:t>
      </w:r>
      <w:r>
        <w:rPr>
          <w:color w:val="2D3740"/>
          <w:spacing w:val="-5"/>
          <w:sz w:val="42"/>
        </w:rPr>
        <w:t>name</w:t>
      </w:r>
      <w:r>
        <w:rPr>
          <w:color w:val="2D3740"/>
          <w:spacing w:val="-5"/>
          <w:sz w:val="41"/>
        </w:rPr>
        <w:t>.</w:t>
      </w:r>
    </w:p>
    <w:p w14:paraId="39464EA7">
      <w:pPr>
        <w:pStyle w:val="10"/>
        <w:numPr>
          <w:ilvl w:val="1"/>
          <w:numId w:val="2"/>
        </w:numPr>
        <w:tabs>
          <w:tab w:val="left" w:pos="1034"/>
        </w:tabs>
        <w:spacing w:before="156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spacing w:val="-2"/>
          <w:w w:val="90"/>
          <w:sz w:val="42"/>
        </w:rPr>
        <w:t>Access</w:t>
      </w:r>
      <w:r>
        <w:rPr>
          <w:color w:val="2D3740"/>
          <w:spacing w:val="-53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to</w:t>
      </w:r>
      <w:r>
        <w:rPr>
          <w:color w:val="2D3740"/>
          <w:spacing w:val="-44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thetrackeris</w:t>
      </w:r>
      <w:r>
        <w:rPr>
          <w:color w:val="2D3740"/>
          <w:spacing w:val="-52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limitedtopeople</w:t>
      </w:r>
      <w:r>
        <w:rPr>
          <w:color w:val="2D3740"/>
          <w:spacing w:val="-46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whoneedit</w:t>
      </w:r>
      <w:r>
        <w:rPr>
          <w:color w:val="2D3740"/>
          <w:spacing w:val="-2"/>
          <w:w w:val="90"/>
          <w:sz w:val="41"/>
        </w:rPr>
        <w:t>,</w:t>
      </w:r>
      <w:r>
        <w:rPr>
          <w:color w:val="2D3740"/>
          <w:spacing w:val="-15"/>
          <w:w w:val="90"/>
          <w:sz w:val="41"/>
        </w:rPr>
        <w:t xml:space="preserve"> </w:t>
      </w:r>
      <w:r>
        <w:rPr>
          <w:color w:val="2D3740"/>
          <w:spacing w:val="-2"/>
          <w:w w:val="90"/>
          <w:sz w:val="42"/>
        </w:rPr>
        <w:t>andcustomer</w:t>
      </w:r>
      <w:r>
        <w:rPr>
          <w:color w:val="2D3740"/>
          <w:spacing w:val="-51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informationis</w:t>
      </w:r>
      <w:r>
        <w:rPr>
          <w:color w:val="2D3740"/>
          <w:spacing w:val="-52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keptto</w:t>
      </w:r>
      <w:r>
        <w:rPr>
          <w:color w:val="2D3740"/>
          <w:spacing w:val="-44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theminimumnecessary</w:t>
      </w:r>
      <w:r>
        <w:rPr>
          <w:color w:val="2D3740"/>
          <w:spacing w:val="-2"/>
          <w:w w:val="90"/>
          <w:sz w:val="41"/>
        </w:rPr>
        <w:t>.</w:t>
      </w:r>
    </w:p>
    <w:p w14:paraId="40E95C00">
      <w:pPr>
        <w:pStyle w:val="6"/>
        <w:spacing w:before="75"/>
        <w:rPr>
          <w:sz w:val="40"/>
        </w:rPr>
      </w:pPr>
    </w:p>
    <w:p w14:paraId="40CBECAC">
      <w:pPr>
        <w:pStyle w:val="3"/>
      </w:pPr>
      <w:r>
        <w:rPr>
          <w:color w:val="215B80"/>
          <w:spacing w:val="-8"/>
          <w:w w:val="90"/>
        </w:rPr>
        <w:t>C</w:t>
      </w:r>
      <w:r>
        <w:rPr>
          <w:color w:val="215B80"/>
          <w:spacing w:val="-8"/>
          <w:w w:val="90"/>
          <w:sz w:val="53"/>
        </w:rPr>
        <w:t>3</w:t>
      </w:r>
      <w:r>
        <w:rPr>
          <w:color w:val="215B80"/>
          <w:spacing w:val="-8"/>
          <w:w w:val="90"/>
          <w:sz w:val="54"/>
        </w:rPr>
        <w:t>.</w:t>
      </w:r>
      <w:r>
        <w:rPr>
          <w:color w:val="215B80"/>
          <w:spacing w:val="-31"/>
          <w:w w:val="90"/>
          <w:sz w:val="54"/>
        </w:rPr>
        <w:t xml:space="preserve"> </w:t>
      </w:r>
      <w:r>
        <w:rPr>
          <w:color w:val="215B80"/>
          <w:spacing w:val="-8"/>
          <w:w w:val="90"/>
        </w:rPr>
        <w:t>Requirements</w:t>
      </w:r>
      <w:r>
        <w:rPr>
          <w:color w:val="215B80"/>
          <w:spacing w:val="-72"/>
          <w:w w:val="90"/>
        </w:rPr>
        <w:t xml:space="preserve"> </w:t>
      </w:r>
      <w:r>
        <w:rPr>
          <w:color w:val="215B80"/>
          <w:spacing w:val="-8"/>
          <w:w w:val="90"/>
        </w:rPr>
        <w:t>to</w:t>
      </w:r>
      <w:r>
        <w:rPr>
          <w:color w:val="215B80"/>
          <w:spacing w:val="-80"/>
          <w:w w:val="90"/>
        </w:rPr>
        <w:t xml:space="preserve"> </w:t>
      </w:r>
      <w:r>
        <w:rPr>
          <w:color w:val="215B80"/>
          <w:spacing w:val="-8"/>
          <w:w w:val="90"/>
        </w:rPr>
        <w:t>confirmbefore</w:t>
      </w:r>
      <w:r>
        <w:rPr>
          <w:color w:val="215B80"/>
          <w:spacing w:val="-75"/>
          <w:w w:val="90"/>
        </w:rPr>
        <w:t xml:space="preserve"> </w:t>
      </w:r>
      <w:r>
        <w:rPr>
          <w:color w:val="215B80"/>
          <w:spacing w:val="-8"/>
          <w:w w:val="90"/>
        </w:rPr>
        <w:t>choosingthe</w:t>
      </w:r>
      <w:r>
        <w:rPr>
          <w:color w:val="215B80"/>
          <w:spacing w:val="-54"/>
          <w:w w:val="90"/>
        </w:rPr>
        <w:t xml:space="preserve"> </w:t>
      </w:r>
      <w:r>
        <w:rPr>
          <w:color w:val="215B80"/>
          <w:spacing w:val="-8"/>
          <w:w w:val="90"/>
        </w:rPr>
        <w:t>tool</w:t>
      </w:r>
    </w:p>
    <w:p w14:paraId="57AACE42">
      <w:pPr>
        <w:pStyle w:val="6"/>
        <w:spacing w:before="2"/>
        <w:rPr>
          <w:sz w:val="14"/>
        </w:rPr>
      </w:pPr>
    </w:p>
    <w:tbl>
      <w:tblPr>
        <w:tblStyle w:val="5"/>
        <w:tblW w:w="0" w:type="auto"/>
        <w:tblInd w:w="45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36"/>
        <w:gridCol w:w="13252"/>
      </w:tblGrid>
      <w:tr w14:paraId="1ACF2C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6336" w:type="dxa"/>
          </w:tcPr>
          <w:p w14:paraId="590BD200">
            <w:pPr>
              <w:pStyle w:val="11"/>
              <w:spacing w:before="4"/>
              <w:rPr>
                <w:sz w:val="40"/>
              </w:rPr>
            </w:pPr>
            <w:r>
              <w:rPr>
                <w:sz w:val="40"/>
              </w:rPr>
              <mc:AlternateContent>
                <mc:Choice Requires="wpg">
                  <w:drawing>
                    <wp:anchor distT="0" distB="0" distL="0" distR="0" simplePos="0" relativeHeight="251671552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81000"/>
                      <wp:effectExtent l="0" t="0" r="0" b="0"/>
                      <wp:wrapNone/>
                      <wp:docPr id="87" name="Group 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81000"/>
                                <a:chOff x="0" y="0"/>
                                <a:chExt cx="12438380" cy="381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" name="Image 88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23358" cy="3807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9" name="Image 89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23358" y="0"/>
                                  <a:ext cx="8414784" cy="3807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30pt;width:979.4pt;z-index:-251644928;mso-width-relative:page;mso-height-relative:page;" coordsize="12438380,381000" o:gfxdata="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LmzwAL8AAAClAQAAGQAAAGRycy9fcmVs&#10;cy9lMm9Eb2MueG1sLnJlbHO9kMGKwjAQhu8L+w5h7tu0PSyymPYigldxH2BIpmmwmYQkir69gWVB&#10;QfDmcWb4v/9j1uPFL+JMKbvACrqmBUGsg3FsFfwetl8rELkgG1wCk4IrZRiHz4/1nhYsNZRnF7Oo&#10;FM4K5lLij5RZz+QxNyES18sUksdSx2RlRH1ES7Jv22+Z7hkwPDDFzihIO9ODOFxjbX7NDtPkNG2C&#10;Pnni8qRCOl+7KxCTpaLAk3H4t+ybyBbkc4fuPQ7dv4N8eO5wA1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">
                      <o:lock v:ext="edit" aspectratio="f"/>
                      <v:shape id="Image 88" o:spid="_x0000_s1026" o:spt="75" type="#_x0000_t75" style="position:absolute;left:0;top:0;height:380759;width:4023358;" filled="f" o:preferrelative="t" stroked="f" coordsize="21600,21600" o:gfxdata="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dEB4ZtwAAANsAAAAP&#10;AAAAAAAAAAEAIAAAACIAAABkcnMvZG93bnJldi54bWxQSwECFAAUAAAACACHTuJAMy8FnjsAAAA5&#10;AAAAEAAAAAAAAAABACAAAAAGAQAAZHJzL3NoYXBleG1sLnhtbFBLBQYAAAAABgAGAFsBAACwAwAA&#10;AAA=&#10;">
                        <v:fill on="f" focussize="0,0"/>
                        <v:stroke on="f"/>
                        <v:imagedata r:id="rId70" o:title=""/>
                        <o:lock v:ext="edit" aspectratio="f"/>
                      </v:shape>
                      <v:shape id="Image 89" o:spid="_x0000_s1026" o:spt="75" type="#_x0000_t75" style="position:absolute;left:4023358;top:0;height:380759;width:8414784;" filled="f" o:preferrelative="t" stroked="f" coordsize="21600,21600" o:gfxdata="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vuB4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71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18"/>
                <w:sz w:val="40"/>
              </w:rPr>
              <w:t>Requirement</w:t>
            </w:r>
          </w:p>
        </w:tc>
        <w:tc>
          <w:tcPr>
            <w:tcW w:w="13252" w:type="dxa"/>
          </w:tcPr>
          <w:p w14:paraId="18AFF7B9">
            <w:pPr>
              <w:pStyle w:val="11"/>
              <w:spacing w:before="4"/>
              <w:rPr>
                <w:sz w:val="40"/>
              </w:rPr>
            </w:pPr>
            <w:r>
              <w:rPr>
                <w:color w:val="FFFFFF"/>
                <w:spacing w:val="-19"/>
                <w:sz w:val="40"/>
              </w:rPr>
              <w:t>Decision/status</w:t>
            </w:r>
          </w:p>
        </w:tc>
      </w:tr>
      <w:tr w14:paraId="462F5C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6336" w:type="dxa"/>
          </w:tcPr>
          <w:p w14:paraId="5EA9B2E5">
            <w:pPr>
              <w:pStyle w:val="11"/>
              <w:spacing w:before="2"/>
              <w:rPr>
                <w:sz w:val="36"/>
              </w:rPr>
            </w:pPr>
            <w:r>
              <w:rPr>
                <w:color w:val="2D3740"/>
                <w:spacing w:val="-9"/>
                <w:sz w:val="36"/>
              </w:rPr>
              <w:t>Primaryusers</w:t>
            </w:r>
          </w:p>
        </w:tc>
        <w:tc>
          <w:tcPr>
            <w:tcW w:w="13252" w:type="dxa"/>
          </w:tcPr>
          <w:p w14:paraId="39C8642B">
            <w:pPr>
              <w:pStyle w:val="11"/>
              <w:spacing w:before="2"/>
              <w:rPr>
                <w:sz w:val="34"/>
              </w:rPr>
            </w:pPr>
            <w:r>
              <w:rPr>
                <w:color w:val="2D3740"/>
                <w:spacing w:val="-2"/>
                <w:sz w:val="34"/>
              </w:rPr>
              <w:t>[</w:t>
            </w:r>
            <w:r>
              <w:rPr>
                <w:color w:val="2D3740"/>
                <w:spacing w:val="-2"/>
                <w:sz w:val="36"/>
              </w:rPr>
              <w:t>TOCONFIRM</w:t>
            </w:r>
            <w:r>
              <w:rPr>
                <w:color w:val="2D3740"/>
                <w:spacing w:val="-2"/>
                <w:sz w:val="34"/>
              </w:rPr>
              <w:t>]</w:t>
            </w:r>
          </w:p>
        </w:tc>
      </w:tr>
      <w:tr w14:paraId="5172CF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6336" w:type="dxa"/>
          </w:tcPr>
          <w:p w14:paraId="0AD75EC7">
            <w:pPr>
              <w:pStyle w:val="11"/>
              <w:rPr>
                <w:sz w:val="36"/>
              </w:rPr>
            </w:pPr>
            <w:r>
              <w:rPr>
                <w:sz w:val="36"/>
              </w:rPr>
              <mc:AlternateContent>
                <mc:Choice Requires="wpg">
                  <w:drawing>
                    <wp:anchor distT="0" distB="0" distL="0" distR="0" simplePos="0" relativeHeight="251671552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55600"/>
                      <wp:effectExtent l="0" t="0" r="0" b="0"/>
                      <wp:wrapNone/>
                      <wp:docPr id="90" name="Group 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55600"/>
                                <a:chOff x="0" y="0"/>
                                <a:chExt cx="12438380" cy="355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1" name="Image 91"/>
                                <pic:cNvPicPr/>
                              </pic:nvPicPr>
                              <pic:blipFill>
                                <a:blip r:embed="rId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23358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2" name="Image 92"/>
                                <pic:cNvPicPr/>
                              </pic:nvPicPr>
                              <pic:blipFill>
                                <a:blip r:embed="rId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23358" y="0"/>
                                  <a:ext cx="8414784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28pt;width:979.4pt;z-index:-251644928;mso-width-relative:page;mso-height-relative:page;" coordsize="12438380,355600" o:gfxdata="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">
                      <o:lock v:ext="edit" aspectratio="f"/>
                      <v:shape id="Image 91" o:spid="_x0000_s1026" o:spt="75" type="#_x0000_t75" style="position:absolute;left:0;top:0;height:355375;width:4023358;" filled="f" o:preferrelative="t" stroked="f" coordsize="21600,21600" o:gfxdata="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Kg9S7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72" o:title=""/>
                        <o:lock v:ext="edit" aspectratio="f"/>
                      </v:shape>
                      <v:shape id="Image 92" o:spid="_x0000_s1026" o:spt="75" type="#_x0000_t75" style="position:absolute;left:4023358;top:0;height:355375;width:8414784;" filled="f" o:preferrelative="t" stroked="f" coordsize="21600,21600" o:gfxdata="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dk37C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73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spacing w:val="-6"/>
                <w:w w:val="85"/>
                <w:sz w:val="36"/>
              </w:rPr>
              <w:t>Devices</w:t>
            </w:r>
            <w:r>
              <w:rPr>
                <w:color w:val="2D3740"/>
                <w:spacing w:val="-24"/>
                <w:w w:val="85"/>
                <w:sz w:val="36"/>
              </w:rPr>
              <w:t xml:space="preserve"> </w:t>
            </w:r>
            <w:r>
              <w:rPr>
                <w:color w:val="2D3740"/>
                <w:spacing w:val="-4"/>
                <w:w w:val="95"/>
                <w:sz w:val="36"/>
              </w:rPr>
              <w:t>used</w:t>
            </w:r>
          </w:p>
        </w:tc>
        <w:tc>
          <w:tcPr>
            <w:tcW w:w="13252" w:type="dxa"/>
          </w:tcPr>
          <w:p w14:paraId="74DDB0A9">
            <w:pPr>
              <w:pStyle w:val="11"/>
              <w:rPr>
                <w:sz w:val="34"/>
              </w:rPr>
            </w:pPr>
            <w:r>
              <w:rPr>
                <w:color w:val="2D3740"/>
                <w:spacing w:val="-6"/>
                <w:w w:val="90"/>
                <w:sz w:val="34"/>
              </w:rPr>
              <w:t>[</w:t>
            </w:r>
            <w:r>
              <w:rPr>
                <w:color w:val="2D3740"/>
                <w:spacing w:val="-6"/>
                <w:w w:val="90"/>
                <w:sz w:val="36"/>
              </w:rPr>
              <w:t>TOCONFIRM</w:t>
            </w:r>
            <w:r>
              <w:rPr>
                <w:color w:val="2D3740"/>
                <w:spacing w:val="-6"/>
                <w:w w:val="90"/>
                <w:sz w:val="34"/>
              </w:rPr>
              <w:t>:</w:t>
            </w:r>
            <w:r>
              <w:rPr>
                <w:color w:val="2D3740"/>
                <w:spacing w:val="-22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phone</w:t>
            </w:r>
            <w:r>
              <w:rPr>
                <w:color w:val="2D3740"/>
                <w:spacing w:val="-6"/>
                <w:w w:val="90"/>
                <w:sz w:val="34"/>
              </w:rPr>
              <w:t>,</w:t>
            </w:r>
            <w:r>
              <w:rPr>
                <w:color w:val="2D3740"/>
                <w:spacing w:val="-9"/>
                <w:sz w:val="34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tablet</w:t>
            </w:r>
            <w:r>
              <w:rPr>
                <w:color w:val="2D3740"/>
                <w:spacing w:val="-6"/>
                <w:w w:val="90"/>
                <w:sz w:val="34"/>
              </w:rPr>
              <w:t>,</w:t>
            </w:r>
            <w:r>
              <w:rPr>
                <w:color w:val="2D3740"/>
                <w:spacing w:val="-24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laptop</w:t>
            </w:r>
            <w:r>
              <w:rPr>
                <w:color w:val="2D3740"/>
                <w:spacing w:val="-6"/>
                <w:w w:val="90"/>
                <w:sz w:val="34"/>
              </w:rPr>
              <w:t>,</w:t>
            </w:r>
            <w:r>
              <w:rPr>
                <w:color w:val="2D3740"/>
                <w:spacing w:val="-24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desktop</w:t>
            </w:r>
            <w:r>
              <w:rPr>
                <w:color w:val="2D3740"/>
                <w:spacing w:val="-6"/>
                <w:w w:val="90"/>
                <w:sz w:val="34"/>
              </w:rPr>
              <w:t>]</w:t>
            </w:r>
          </w:p>
        </w:tc>
      </w:tr>
      <w:tr w14:paraId="5B6C7A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6336" w:type="dxa"/>
          </w:tcPr>
          <w:p w14:paraId="61B6186C">
            <w:pPr>
              <w:pStyle w:val="11"/>
              <w:rPr>
                <w:sz w:val="36"/>
              </w:rPr>
            </w:pPr>
            <w:r>
              <w:rPr>
                <w:color w:val="2D3740"/>
                <w:spacing w:val="-9"/>
                <w:sz w:val="36"/>
              </w:rPr>
              <w:t>Internetavailability</w:t>
            </w:r>
          </w:p>
        </w:tc>
        <w:tc>
          <w:tcPr>
            <w:tcW w:w="13252" w:type="dxa"/>
          </w:tcPr>
          <w:p w14:paraId="524A973E">
            <w:pPr>
              <w:pStyle w:val="11"/>
              <w:rPr>
                <w:sz w:val="34"/>
              </w:rPr>
            </w:pPr>
            <w:r>
              <w:rPr>
                <w:color w:val="2D3740"/>
                <w:spacing w:val="-2"/>
                <w:sz w:val="34"/>
              </w:rPr>
              <w:t>[</w:t>
            </w:r>
            <w:r>
              <w:rPr>
                <w:color w:val="2D3740"/>
                <w:spacing w:val="-2"/>
                <w:sz w:val="36"/>
              </w:rPr>
              <w:t>TOCONFIRM</w:t>
            </w:r>
            <w:r>
              <w:rPr>
                <w:color w:val="2D3740"/>
                <w:spacing w:val="-2"/>
                <w:sz w:val="34"/>
              </w:rPr>
              <w:t>]</w:t>
            </w:r>
          </w:p>
        </w:tc>
      </w:tr>
      <w:tr w14:paraId="78494D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6336" w:type="dxa"/>
          </w:tcPr>
          <w:p w14:paraId="729713E9">
            <w:pPr>
              <w:pStyle w:val="11"/>
              <w:rPr>
                <w:sz w:val="36"/>
              </w:rPr>
            </w:pPr>
            <w:r>
              <w:rPr>
                <w:sz w:val="36"/>
              </w:rPr>
              <mc:AlternateContent>
                <mc:Choice Requires="wpg">
                  <w:drawing>
                    <wp:anchor distT="0" distB="0" distL="0" distR="0" simplePos="0" relativeHeight="251672576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55600"/>
                      <wp:effectExtent l="0" t="0" r="0" b="0"/>
                      <wp:wrapNone/>
                      <wp:docPr id="93" name="Group 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55600"/>
                                <a:chOff x="0" y="0"/>
                                <a:chExt cx="12438380" cy="355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4" name="Image 94"/>
                                <pic:cNvPicPr/>
                              </pic:nvPicPr>
                              <pic:blipFill>
                                <a:blip r:embed="rId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23358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5" name="Image 95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23358" y="0"/>
                                  <a:ext cx="8414784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28pt;width:979.4pt;z-index:-251643904;mso-width-relative:page;mso-height-relative:page;" coordsize="12438380,355600" o:gfxdata="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LmzwAL8AAAClAQAAGQAAAGRycy9fcmVscy9l&#10;Mm9Eb2MueG1sLnJlbHO9kMGKwjAQhu8L+w5h7tu0PSyymPYigldxH2BIpmmwmYQkir69gWVBQfDm&#10;cWb4v/9j1uPFL+JMKbvACrqmBUGsg3FsFfwetl8rELkgG1wCk4IrZRiHz4/1nhYsNZRnF7OoFM4K&#10;5lLij5RZz+QxNyES18sUksdSx2RlRH1ES7Jv22+Z7hkwPDDFzihIO9ODOFxjbX7NDtPkNG2CPnni&#10;8qRCOl+7KxCTpaLAk3H4t+ybyBbkc4fuPQ7dv4N8eO5wA1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">
                      <o:lock v:ext="edit" aspectratio="f"/>
                      <v:shape id="Image 94" o:spid="_x0000_s1026" o:spt="75" type="#_x0000_t75" style="position:absolute;left:0;top:0;height:355375;width:4023358;" filled="f" o:preferrelative="t" stroked="f" coordsize="21600,21600" o:gfxdata="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YHRx7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74" o:title=""/>
                        <o:lock v:ext="edit" aspectratio="f"/>
                      </v:shape>
                      <v:shape id="Image 95" o:spid="_x0000_s1026" o:spt="75" type="#_x0000_t75" style="position:absolute;left:4023358;top:0;height:355375;width:8414784;" filled="f" o:preferrelative="t" stroked="f" coordsize="21600,21600" o:gfxdata="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u3pu7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75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spacing w:val="-15"/>
                <w:sz w:val="36"/>
              </w:rPr>
              <w:t>Offline</w:t>
            </w:r>
            <w:r>
              <w:rPr>
                <w:color w:val="2D3740"/>
                <w:spacing w:val="-47"/>
                <w:sz w:val="36"/>
              </w:rPr>
              <w:t xml:space="preserve"> </w:t>
            </w:r>
            <w:r>
              <w:rPr>
                <w:color w:val="2D3740"/>
                <w:spacing w:val="-2"/>
                <w:sz w:val="36"/>
              </w:rPr>
              <w:t>requirement</w:t>
            </w:r>
          </w:p>
        </w:tc>
        <w:tc>
          <w:tcPr>
            <w:tcW w:w="13252" w:type="dxa"/>
          </w:tcPr>
          <w:p w14:paraId="3C4C14A9">
            <w:pPr>
              <w:pStyle w:val="11"/>
              <w:rPr>
                <w:sz w:val="34"/>
              </w:rPr>
            </w:pPr>
            <w:r>
              <w:rPr>
                <w:color w:val="2D3740"/>
                <w:spacing w:val="-2"/>
                <w:sz w:val="34"/>
              </w:rPr>
              <w:t>[</w:t>
            </w:r>
            <w:r>
              <w:rPr>
                <w:color w:val="2D3740"/>
                <w:spacing w:val="-2"/>
                <w:sz w:val="36"/>
              </w:rPr>
              <w:t>TOCONFIRM</w:t>
            </w:r>
            <w:r>
              <w:rPr>
                <w:color w:val="2D3740"/>
                <w:spacing w:val="-2"/>
                <w:sz w:val="34"/>
              </w:rPr>
              <w:t>]</w:t>
            </w:r>
          </w:p>
        </w:tc>
      </w:tr>
      <w:tr w14:paraId="487D03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6336" w:type="dxa"/>
          </w:tcPr>
          <w:p w14:paraId="05D2491A">
            <w:pPr>
              <w:pStyle w:val="11"/>
              <w:spacing w:before="2"/>
              <w:rPr>
                <w:sz w:val="36"/>
              </w:rPr>
            </w:pPr>
            <w:r>
              <w:rPr>
                <w:color w:val="2D3740"/>
                <w:spacing w:val="-7"/>
                <w:w w:val="90"/>
                <w:sz w:val="36"/>
              </w:rPr>
              <w:t>Customer</w:t>
            </w:r>
            <w:r>
              <w:rPr>
                <w:color w:val="2D3740"/>
                <w:spacing w:val="-32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5"/>
                <w:sz w:val="36"/>
              </w:rPr>
              <w:t>communicationmethod</w:t>
            </w:r>
          </w:p>
        </w:tc>
        <w:tc>
          <w:tcPr>
            <w:tcW w:w="13252" w:type="dxa"/>
          </w:tcPr>
          <w:p w14:paraId="2B1F5B97">
            <w:pPr>
              <w:pStyle w:val="11"/>
              <w:spacing w:before="2"/>
              <w:rPr>
                <w:sz w:val="34"/>
              </w:rPr>
            </w:pPr>
            <w:r>
              <w:rPr>
                <w:color w:val="2D3740"/>
                <w:spacing w:val="-2"/>
                <w:sz w:val="34"/>
              </w:rPr>
              <w:t>[</w:t>
            </w:r>
            <w:r>
              <w:rPr>
                <w:color w:val="2D3740"/>
                <w:spacing w:val="-2"/>
                <w:sz w:val="36"/>
              </w:rPr>
              <w:t>TOCONFIRM</w:t>
            </w:r>
            <w:r>
              <w:rPr>
                <w:color w:val="2D3740"/>
                <w:spacing w:val="-2"/>
                <w:sz w:val="34"/>
              </w:rPr>
              <w:t>]</w:t>
            </w:r>
          </w:p>
        </w:tc>
      </w:tr>
      <w:tr w14:paraId="7F3FA4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6336" w:type="dxa"/>
          </w:tcPr>
          <w:p w14:paraId="4B4000B2">
            <w:pPr>
              <w:pStyle w:val="11"/>
              <w:rPr>
                <w:sz w:val="36"/>
              </w:rPr>
            </w:pPr>
            <w:r>
              <w:rPr>
                <w:sz w:val="36"/>
              </w:rPr>
              <mc:AlternateContent>
                <mc:Choice Requires="wpg">
                  <w:drawing>
                    <wp:anchor distT="0" distB="0" distL="0" distR="0" simplePos="0" relativeHeight="251672576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55600"/>
                      <wp:effectExtent l="0" t="0" r="0" b="0"/>
                      <wp:wrapNone/>
                      <wp:docPr id="96" name="Group 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55600"/>
                                <a:chOff x="0" y="0"/>
                                <a:chExt cx="12438380" cy="355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7" name="Image 97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23358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8" name="Image 98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23358" y="0"/>
                                  <a:ext cx="8414784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28pt;width:979.4pt;z-index:-251643904;mso-width-relative:page;mso-height-relative:page;" coordsize="12438380,355600" o:gfxdata="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LmzwAL8A&#10;AAClAQAAGQAAAGRycy9fcmVscy9lMm9Eb2MueG1sLnJlbHO9kMGKwjAQhu8L+w5h7tu0PSyymPYi&#10;gldxH2BIpmmwmYQkir69gWVBQfDmcWb4v/9j1uPFL+JMKbvACrqmBUGsg3FsFfwetl8rELkgG1wC&#10;k4IrZRiHz4/1nhYsNZRnF7OoFM4K5lLij5RZz+QxNyES18sUksdSx2RlRH1ES7Jv22+Z7hkwPDDF&#10;zihIO9ODOFxjbX7NDtPkNG2CPnni8qRCOl+7KxCTpaLAk3H4t+ybyBbkc4fuPQ7dv4N8eO5wA1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">
                      <o:lock v:ext="edit" aspectratio="f"/>
                      <v:shape id="Image 97" o:spid="_x0000_s1026" o:spt="75" type="#_x0000_t75" style="position:absolute;left:0;top:0;height:355375;width:4023358;" filled="f" o:preferrelative="t" stroked="f" coordsize="21600,21600" o:gfxdata="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K+IK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76" o:title=""/>
                        <o:lock v:ext="edit" aspectratio="f"/>
                      </v:shape>
                      <v:shape id="Image 98" o:spid="_x0000_s1026" o:spt="75" type="#_x0000_t75" style="position:absolute;left:4023358;top:0;height:355375;width:8414784;" filled="f" o:preferrelative="t" stroked="f" coordsize="21600,21600" o:gfxdata="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GMN3ztwAAANsAAAAP&#10;AAAAAAAAAAEAIAAAACIAAABkcnMvZG93bnJldi54bWxQSwECFAAUAAAACACHTuJAMy8FnjsAAAA5&#10;AAAAEAAAAAAAAAABACAAAAAGAQAAZHJzL3NoYXBleG1sLnhtbFBLBQYAAAAABgAGAFsBAACwAwAA&#10;AAA=&#10;">
                        <v:fill on="f" focussize="0,0"/>
                        <v:stroke on="f"/>
                        <v:imagedata r:id="rId77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spacing w:val="-2"/>
                <w:w w:val="85"/>
                <w:sz w:val="36"/>
              </w:rPr>
              <w:t>Backup</w:t>
            </w:r>
            <w:r>
              <w:rPr>
                <w:color w:val="2D3740"/>
                <w:spacing w:val="-44"/>
                <w:w w:val="85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5"/>
                <w:sz w:val="34"/>
              </w:rPr>
              <w:t>/</w:t>
            </w:r>
            <w:r>
              <w:rPr>
                <w:color w:val="2D3740"/>
                <w:spacing w:val="-2"/>
                <w:w w:val="95"/>
                <w:sz w:val="36"/>
              </w:rPr>
              <w:t>recoveryprocess</w:t>
            </w:r>
          </w:p>
        </w:tc>
        <w:tc>
          <w:tcPr>
            <w:tcW w:w="13252" w:type="dxa"/>
          </w:tcPr>
          <w:p w14:paraId="557ED7CF">
            <w:pPr>
              <w:pStyle w:val="11"/>
              <w:rPr>
                <w:sz w:val="34"/>
              </w:rPr>
            </w:pPr>
            <w:r>
              <w:rPr>
                <w:color w:val="2D3740"/>
                <w:spacing w:val="-2"/>
                <w:sz w:val="34"/>
              </w:rPr>
              <w:t>[</w:t>
            </w:r>
            <w:r>
              <w:rPr>
                <w:color w:val="2D3740"/>
                <w:spacing w:val="-2"/>
                <w:sz w:val="36"/>
              </w:rPr>
              <w:t>TOCONFIRM</w:t>
            </w:r>
            <w:r>
              <w:rPr>
                <w:color w:val="2D3740"/>
                <w:spacing w:val="-2"/>
                <w:sz w:val="34"/>
              </w:rPr>
              <w:t>]</w:t>
            </w:r>
          </w:p>
        </w:tc>
      </w:tr>
      <w:tr w14:paraId="794E1E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6336" w:type="dxa"/>
          </w:tcPr>
          <w:p w14:paraId="246F7582">
            <w:pPr>
              <w:pStyle w:val="11"/>
              <w:rPr>
                <w:sz w:val="36"/>
              </w:rPr>
            </w:pPr>
            <w:r>
              <w:rPr>
                <w:color w:val="2D3740"/>
                <w:spacing w:val="-6"/>
                <w:w w:val="90"/>
                <w:sz w:val="36"/>
              </w:rPr>
              <w:t>Ownerapproval</w:t>
            </w:r>
            <w:r>
              <w:rPr>
                <w:color w:val="2D3740"/>
                <w:spacing w:val="-46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to</w:t>
            </w:r>
            <w:r>
              <w:rPr>
                <w:color w:val="2D3740"/>
                <w:spacing w:val="-38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pilot</w:t>
            </w:r>
          </w:p>
        </w:tc>
        <w:tc>
          <w:tcPr>
            <w:tcW w:w="13252" w:type="dxa"/>
          </w:tcPr>
          <w:p w14:paraId="7883A479">
            <w:pPr>
              <w:pStyle w:val="11"/>
              <w:rPr>
                <w:sz w:val="34"/>
              </w:rPr>
            </w:pPr>
            <w:r>
              <w:rPr>
                <w:color w:val="2D3740"/>
                <w:spacing w:val="-2"/>
                <w:sz w:val="34"/>
              </w:rPr>
              <w:t>[</w:t>
            </w:r>
            <w:r>
              <w:rPr>
                <w:color w:val="2D3740"/>
                <w:spacing w:val="-2"/>
                <w:sz w:val="36"/>
              </w:rPr>
              <w:t>TOCONFIRM</w:t>
            </w:r>
            <w:r>
              <w:rPr>
                <w:color w:val="2D3740"/>
                <w:spacing w:val="-2"/>
                <w:sz w:val="34"/>
              </w:rPr>
              <w:t>]</w:t>
            </w:r>
          </w:p>
        </w:tc>
      </w:tr>
    </w:tbl>
    <w:p w14:paraId="10EA3677">
      <w:pPr>
        <w:pStyle w:val="11"/>
        <w:spacing w:after="0"/>
        <w:rPr>
          <w:sz w:val="34"/>
        </w:rPr>
        <w:sectPr>
          <w:pgSz w:w="24470" w:h="31660"/>
          <w:pgMar w:top="2320" w:right="1984" w:bottom="280" w:left="1984" w:header="1247" w:footer="0" w:gutter="0"/>
          <w:cols w:space="720" w:num="1"/>
        </w:sectPr>
      </w:pPr>
    </w:p>
    <w:p w14:paraId="7A4EDC36">
      <w:pPr>
        <w:spacing w:before="0" w:line="910" w:lineRule="exact"/>
        <w:ind w:left="314" w:right="0" w:firstLine="0"/>
        <w:jc w:val="left"/>
        <w:rPr>
          <w:sz w:val="76"/>
        </w:rPr>
      </w:pPr>
      <w:r>
        <w:rPr>
          <w:color w:val="1B3754"/>
          <w:spacing w:val="-39"/>
          <w:w w:val="72"/>
          <w:sz w:val="85"/>
        </w:rPr>
        <w:t>P</w:t>
      </w:r>
      <w:r>
        <w:rPr>
          <w:color w:val="1B3754"/>
          <w:spacing w:val="-48"/>
          <w:w w:val="68"/>
          <w:sz w:val="85"/>
        </w:rPr>
        <w:t>a</w:t>
      </w:r>
      <w:r>
        <w:rPr>
          <w:color w:val="1B3754"/>
          <w:spacing w:val="-23"/>
          <w:w w:val="105"/>
          <w:sz w:val="76"/>
        </w:rPr>
        <w:t>r</w:t>
      </w:r>
      <w:r>
        <w:rPr>
          <w:color w:val="1B3754"/>
          <w:spacing w:val="57"/>
          <w:w w:val="107"/>
          <w:sz w:val="76"/>
        </w:rPr>
        <w:t>t</w:t>
      </w:r>
      <w:r>
        <w:rPr>
          <w:color w:val="1B3754"/>
          <w:spacing w:val="37"/>
          <w:w w:val="83"/>
          <w:sz w:val="85"/>
        </w:rPr>
        <w:t>D</w:t>
      </w:r>
      <w:r>
        <w:rPr>
          <w:color w:val="1B3754"/>
          <w:spacing w:val="-9"/>
          <w:w w:val="101"/>
          <w:sz w:val="75"/>
        </w:rPr>
        <w:t>—</w:t>
      </w:r>
      <w:r>
        <w:rPr>
          <w:color w:val="1B3754"/>
          <w:spacing w:val="-99"/>
          <w:w w:val="89"/>
          <w:sz w:val="75"/>
        </w:rPr>
        <w:t xml:space="preserve"> </w:t>
      </w:r>
      <w:r>
        <w:rPr>
          <w:color w:val="1B3754"/>
          <w:spacing w:val="-4"/>
          <w:w w:val="90"/>
          <w:sz w:val="85"/>
        </w:rPr>
        <w:t>S</w:t>
      </w:r>
      <w:r>
        <w:rPr>
          <w:color w:val="1B3754"/>
          <w:spacing w:val="-4"/>
          <w:w w:val="90"/>
          <w:sz w:val="76"/>
        </w:rPr>
        <w:t>olution</w:t>
      </w:r>
      <w:r>
        <w:rPr>
          <w:color w:val="1B3754"/>
          <w:spacing w:val="-103"/>
          <w:w w:val="90"/>
          <w:sz w:val="76"/>
        </w:rPr>
        <w:t xml:space="preserve"> </w:t>
      </w:r>
      <w:r>
        <w:rPr>
          <w:color w:val="1B3754"/>
          <w:spacing w:val="-9"/>
          <w:w w:val="48"/>
          <w:sz w:val="85"/>
        </w:rPr>
        <w:t>J</w:t>
      </w:r>
      <w:r>
        <w:rPr>
          <w:color w:val="1B3754"/>
          <w:spacing w:val="-11"/>
          <w:w w:val="91"/>
          <w:sz w:val="76"/>
        </w:rPr>
        <w:t>u</w:t>
      </w:r>
      <w:r>
        <w:rPr>
          <w:color w:val="1B3754"/>
          <w:spacing w:val="17"/>
          <w:w w:val="68"/>
          <w:sz w:val="76"/>
        </w:rPr>
        <w:t>s</w:t>
      </w:r>
      <w:r>
        <w:rPr>
          <w:color w:val="1B3754"/>
          <w:spacing w:val="-19"/>
          <w:w w:val="106"/>
          <w:sz w:val="76"/>
        </w:rPr>
        <w:t>t</w:t>
      </w:r>
      <w:r>
        <w:rPr>
          <w:color w:val="1B3754"/>
          <w:w w:val="99"/>
          <w:sz w:val="76"/>
        </w:rPr>
        <w:t>i</w:t>
      </w:r>
      <w:r>
        <w:rPr>
          <w:color w:val="1B3754"/>
          <w:spacing w:val="-52"/>
          <w:w w:val="131"/>
          <w:sz w:val="76"/>
        </w:rPr>
        <w:t>f</w:t>
      </w:r>
      <w:r>
        <w:rPr>
          <w:color w:val="1B3754"/>
          <w:spacing w:val="20"/>
          <w:w w:val="99"/>
          <w:sz w:val="76"/>
        </w:rPr>
        <w:t>i</w:t>
      </w:r>
      <w:r>
        <w:rPr>
          <w:color w:val="1B3754"/>
          <w:w w:val="74"/>
          <w:sz w:val="85"/>
        </w:rPr>
        <w:t>c</w:t>
      </w:r>
      <w:r>
        <w:rPr>
          <w:color w:val="1B3754"/>
          <w:spacing w:val="-24"/>
          <w:w w:val="67"/>
          <w:sz w:val="85"/>
        </w:rPr>
        <w:t>a</w:t>
      </w:r>
      <w:r>
        <w:rPr>
          <w:color w:val="1B3754"/>
          <w:spacing w:val="-19"/>
          <w:w w:val="106"/>
          <w:sz w:val="76"/>
        </w:rPr>
        <w:t>t</w:t>
      </w:r>
      <w:r>
        <w:rPr>
          <w:color w:val="1B3754"/>
          <w:spacing w:val="20"/>
          <w:w w:val="99"/>
          <w:sz w:val="76"/>
        </w:rPr>
        <w:t>i</w:t>
      </w:r>
      <w:r>
        <w:rPr>
          <w:color w:val="1B3754"/>
          <w:spacing w:val="4"/>
          <w:w w:val="83"/>
          <w:sz w:val="76"/>
        </w:rPr>
        <w:t>o</w:t>
      </w:r>
      <w:r>
        <w:rPr>
          <w:color w:val="1B3754"/>
          <w:spacing w:val="-31"/>
          <w:w w:val="91"/>
          <w:sz w:val="76"/>
        </w:rPr>
        <w:t>n</w:t>
      </w:r>
      <w:r>
        <w:rPr>
          <w:color w:val="1B3754"/>
          <w:spacing w:val="-18"/>
          <w:w w:val="113"/>
          <w:sz w:val="73"/>
        </w:rPr>
        <w:t>&amp;</w:t>
      </w:r>
      <w:r>
        <w:rPr>
          <w:color w:val="1B3754"/>
          <w:spacing w:val="-1"/>
          <w:w w:val="87"/>
          <w:sz w:val="85"/>
        </w:rPr>
        <w:t>I</w:t>
      </w:r>
      <w:r>
        <w:rPr>
          <w:color w:val="1B3754"/>
          <w:spacing w:val="-22"/>
          <w:w w:val="96"/>
          <w:sz w:val="76"/>
        </w:rPr>
        <w:t>m</w:t>
      </w:r>
      <w:r>
        <w:rPr>
          <w:color w:val="1B3754"/>
          <w:spacing w:val="-14"/>
          <w:w w:val="87"/>
          <w:sz w:val="76"/>
        </w:rPr>
        <w:t>p</w:t>
      </w:r>
      <w:r>
        <w:rPr>
          <w:color w:val="1B3754"/>
          <w:spacing w:val="1"/>
          <w:w w:val="104"/>
          <w:sz w:val="76"/>
        </w:rPr>
        <w:t>r</w:t>
      </w:r>
      <w:r>
        <w:rPr>
          <w:color w:val="1B3754"/>
          <w:spacing w:val="4"/>
          <w:w w:val="83"/>
          <w:sz w:val="76"/>
        </w:rPr>
        <w:t>o</w:t>
      </w:r>
      <w:r>
        <w:rPr>
          <w:color w:val="1B3754"/>
          <w:spacing w:val="-7"/>
          <w:w w:val="91"/>
          <w:sz w:val="76"/>
        </w:rPr>
        <w:t>v</w:t>
      </w:r>
      <w:r>
        <w:rPr>
          <w:color w:val="1B3754"/>
          <w:spacing w:val="-3"/>
          <w:w w:val="75"/>
          <w:sz w:val="76"/>
        </w:rPr>
        <w:t>e</w:t>
      </w:r>
      <w:r>
        <w:rPr>
          <w:color w:val="1B3754"/>
          <w:spacing w:val="-22"/>
          <w:w w:val="96"/>
          <w:sz w:val="76"/>
        </w:rPr>
        <w:t>m</w:t>
      </w:r>
      <w:r>
        <w:rPr>
          <w:color w:val="1B3754"/>
          <w:spacing w:val="-3"/>
          <w:w w:val="75"/>
          <w:sz w:val="76"/>
        </w:rPr>
        <w:t>e</w:t>
      </w:r>
      <w:r>
        <w:rPr>
          <w:color w:val="1B3754"/>
          <w:spacing w:val="-11"/>
          <w:w w:val="91"/>
          <w:sz w:val="76"/>
        </w:rPr>
        <w:t>n</w:t>
      </w:r>
      <w:r>
        <w:rPr>
          <w:color w:val="1B3754"/>
          <w:spacing w:val="81"/>
          <w:w w:val="106"/>
          <w:sz w:val="76"/>
        </w:rPr>
        <w:t>t</w:t>
      </w:r>
      <w:r>
        <w:rPr>
          <w:color w:val="1B3754"/>
          <w:spacing w:val="-15"/>
          <w:w w:val="71"/>
          <w:sz w:val="85"/>
        </w:rPr>
        <w:t>P</w:t>
      </w:r>
      <w:r>
        <w:rPr>
          <w:color w:val="1B3754"/>
          <w:w w:val="99"/>
          <w:sz w:val="76"/>
        </w:rPr>
        <w:t>l</w:t>
      </w:r>
      <w:r>
        <w:rPr>
          <w:color w:val="1B3754"/>
          <w:spacing w:val="-24"/>
          <w:w w:val="67"/>
          <w:sz w:val="85"/>
        </w:rPr>
        <w:t>a</w:t>
      </w:r>
      <w:r>
        <w:rPr>
          <w:color w:val="1B3754"/>
          <w:spacing w:val="15"/>
          <w:w w:val="91"/>
          <w:sz w:val="76"/>
        </w:rPr>
        <w:t>n</w:t>
      </w:r>
    </w:p>
    <w:p w14:paraId="71FB0A35">
      <w:pPr>
        <w:pStyle w:val="3"/>
        <w:spacing w:before="623"/>
      </w:pPr>
      <w:r>
        <w:rPr>
          <w:color w:val="215B80"/>
          <w:spacing w:val="-7"/>
          <w:w w:val="80"/>
        </w:rPr>
        <w:t>D</w:t>
      </w:r>
      <w:r>
        <w:rPr>
          <w:color w:val="215B80"/>
          <w:spacing w:val="-7"/>
          <w:w w:val="80"/>
          <w:sz w:val="53"/>
        </w:rPr>
        <w:t>1</w:t>
      </w:r>
      <w:r>
        <w:rPr>
          <w:color w:val="215B80"/>
          <w:spacing w:val="-7"/>
          <w:w w:val="80"/>
          <w:sz w:val="54"/>
        </w:rPr>
        <w:t>.</w:t>
      </w:r>
      <w:r>
        <w:rPr>
          <w:color w:val="215B80"/>
          <w:spacing w:val="-22"/>
          <w:w w:val="80"/>
          <w:sz w:val="54"/>
        </w:rPr>
        <w:t xml:space="preserve"> </w:t>
      </w:r>
      <w:r>
        <w:rPr>
          <w:color w:val="215B80"/>
          <w:spacing w:val="-13"/>
          <w:w w:val="95"/>
        </w:rPr>
        <w:t>Recommendedsolution</w:t>
      </w:r>
    </w:p>
    <w:p w14:paraId="13FAB376">
      <w:pPr>
        <w:pStyle w:val="6"/>
        <w:spacing w:before="189" w:line="314" w:lineRule="auto"/>
        <w:ind w:left="314"/>
        <w:rPr>
          <w:sz w:val="41"/>
        </w:rPr>
      </w:pPr>
      <w:r>
        <w:rPr>
          <w:color w:val="2D3740"/>
          <w:spacing w:val="-2"/>
          <w:w w:val="90"/>
        </w:rPr>
        <w:t>Pilotadigital</w:t>
      </w:r>
      <w:r>
        <w:rPr>
          <w:color w:val="2D3740"/>
          <w:spacing w:val="-10"/>
          <w:w w:val="90"/>
        </w:rPr>
        <w:t xml:space="preserve"> </w:t>
      </w:r>
      <w:r>
        <w:rPr>
          <w:color w:val="2D3740"/>
          <w:spacing w:val="-2"/>
          <w:w w:val="90"/>
        </w:rPr>
        <w:t>order</w:t>
      </w:r>
      <w:r>
        <w:rPr>
          <w:color w:val="2D3740"/>
          <w:spacing w:val="-33"/>
          <w:w w:val="90"/>
        </w:rPr>
        <w:t xml:space="preserve"> </w:t>
      </w:r>
      <w:r>
        <w:rPr>
          <w:color w:val="2D3740"/>
          <w:spacing w:val="-2"/>
          <w:w w:val="90"/>
        </w:rPr>
        <w:t>tracker</w:t>
      </w:r>
      <w:r>
        <w:rPr>
          <w:color w:val="2D3740"/>
          <w:spacing w:val="-33"/>
          <w:w w:val="90"/>
        </w:rPr>
        <w:t xml:space="preserve"> </w:t>
      </w:r>
      <w:r>
        <w:rPr>
          <w:color w:val="2D3740"/>
          <w:spacing w:val="-2"/>
          <w:w w:val="90"/>
        </w:rPr>
        <w:t>inGoogle</w:t>
      </w:r>
      <w:r>
        <w:rPr>
          <w:color w:val="2D3740"/>
          <w:spacing w:val="-26"/>
          <w:w w:val="90"/>
        </w:rPr>
        <w:t xml:space="preserve"> </w:t>
      </w:r>
      <w:r>
        <w:rPr>
          <w:color w:val="2D3740"/>
          <w:spacing w:val="-2"/>
          <w:w w:val="90"/>
        </w:rPr>
        <w:t>SheetsorMicrosoftExcel</w:t>
      </w:r>
      <w:r>
        <w:rPr>
          <w:color w:val="2D3740"/>
          <w:spacing w:val="-2"/>
          <w:w w:val="90"/>
          <w:sz w:val="41"/>
        </w:rPr>
        <w:t>,</w:t>
      </w:r>
      <w:r>
        <w:rPr>
          <w:color w:val="2D3740"/>
          <w:spacing w:val="-18"/>
          <w:w w:val="90"/>
          <w:sz w:val="41"/>
        </w:rPr>
        <w:t xml:space="preserve"> </w:t>
      </w:r>
      <w:r>
        <w:rPr>
          <w:color w:val="2D3740"/>
          <w:spacing w:val="-2"/>
          <w:w w:val="90"/>
        </w:rPr>
        <w:t>together</w:t>
      </w:r>
      <w:r>
        <w:rPr>
          <w:color w:val="2D3740"/>
          <w:spacing w:val="-33"/>
          <w:w w:val="90"/>
        </w:rPr>
        <w:t xml:space="preserve"> </w:t>
      </w:r>
      <w:r>
        <w:rPr>
          <w:color w:val="2D3740"/>
          <w:spacing w:val="-2"/>
          <w:w w:val="90"/>
        </w:rPr>
        <w:t>withastandardizedorder</w:t>
      </w:r>
      <w:r>
        <w:rPr>
          <w:color w:val="2D3740"/>
          <w:spacing w:val="-2"/>
          <w:w w:val="90"/>
          <w:sz w:val="41"/>
        </w:rPr>
        <w:t>-</w:t>
      </w:r>
      <w:r>
        <w:rPr>
          <w:color w:val="2D3740"/>
          <w:spacing w:val="-2"/>
          <w:w w:val="90"/>
        </w:rPr>
        <w:t>intake</w:t>
      </w:r>
      <w:r>
        <w:rPr>
          <w:color w:val="2D3740"/>
          <w:spacing w:val="-26"/>
          <w:w w:val="90"/>
        </w:rPr>
        <w:t xml:space="preserve"> </w:t>
      </w:r>
      <w:r>
        <w:rPr>
          <w:color w:val="2D3740"/>
          <w:spacing w:val="-2"/>
          <w:w w:val="90"/>
        </w:rPr>
        <w:t xml:space="preserve">checklistandasimple </w:t>
      </w:r>
      <w:r>
        <w:rPr>
          <w:color w:val="2D3740"/>
          <w:spacing w:val="-4"/>
          <w:w w:val="90"/>
        </w:rPr>
        <w:t>dailyreview</w:t>
      </w:r>
      <w:r>
        <w:rPr>
          <w:color w:val="2D3740"/>
          <w:spacing w:val="-4"/>
          <w:w w:val="90"/>
          <w:sz w:val="41"/>
        </w:rPr>
        <w:t xml:space="preserve">. </w:t>
      </w:r>
      <w:r>
        <w:rPr>
          <w:color w:val="2D3740"/>
          <w:spacing w:val="-4"/>
          <w:w w:val="90"/>
        </w:rPr>
        <w:t>For</w:t>
      </w:r>
      <w:r>
        <w:rPr>
          <w:color w:val="2D3740"/>
          <w:spacing w:val="-42"/>
          <w:w w:val="90"/>
        </w:rPr>
        <w:t xml:space="preserve"> </w:t>
      </w:r>
      <w:r>
        <w:rPr>
          <w:color w:val="2D3740"/>
          <w:spacing w:val="-4"/>
          <w:w w:val="90"/>
        </w:rPr>
        <w:t>asmall</w:t>
      </w:r>
      <w:r>
        <w:rPr>
          <w:color w:val="2D3740"/>
          <w:spacing w:val="-48"/>
          <w:w w:val="90"/>
        </w:rPr>
        <w:t xml:space="preserve"> </w:t>
      </w:r>
      <w:r>
        <w:rPr>
          <w:color w:val="2D3740"/>
          <w:spacing w:val="-4"/>
          <w:w w:val="90"/>
        </w:rPr>
        <w:t>shop</w:t>
      </w:r>
      <w:r>
        <w:rPr>
          <w:color w:val="2D3740"/>
          <w:spacing w:val="-4"/>
          <w:w w:val="90"/>
          <w:sz w:val="41"/>
        </w:rPr>
        <w:t xml:space="preserve">, </w:t>
      </w:r>
      <w:r>
        <w:rPr>
          <w:color w:val="2D3740"/>
          <w:spacing w:val="-4"/>
          <w:w w:val="90"/>
        </w:rPr>
        <w:t>this</w:t>
      </w:r>
      <w:r>
        <w:rPr>
          <w:color w:val="2D3740"/>
          <w:spacing w:val="-44"/>
          <w:w w:val="90"/>
        </w:rPr>
        <w:t xml:space="preserve"> </w:t>
      </w:r>
      <w:r>
        <w:rPr>
          <w:color w:val="2D3740"/>
          <w:spacing w:val="-4"/>
          <w:w w:val="90"/>
        </w:rPr>
        <w:t>is</w:t>
      </w:r>
      <w:r>
        <w:rPr>
          <w:color w:val="2D3740"/>
          <w:spacing w:val="-44"/>
          <w:w w:val="90"/>
        </w:rPr>
        <w:t xml:space="preserve"> </w:t>
      </w:r>
      <w:r>
        <w:rPr>
          <w:color w:val="2D3740"/>
          <w:spacing w:val="-4"/>
          <w:w w:val="90"/>
        </w:rPr>
        <w:t>alow</w:t>
      </w:r>
      <w:r>
        <w:rPr>
          <w:color w:val="2D3740"/>
          <w:spacing w:val="-4"/>
          <w:w w:val="90"/>
          <w:sz w:val="41"/>
        </w:rPr>
        <w:t>-</w:t>
      </w:r>
      <w:r>
        <w:rPr>
          <w:color w:val="2D3740"/>
          <w:spacing w:val="-4"/>
          <w:w w:val="90"/>
        </w:rPr>
        <w:t>complexity</w:t>
      </w:r>
      <w:r>
        <w:rPr>
          <w:color w:val="2D3740"/>
          <w:spacing w:val="-54"/>
          <w:w w:val="90"/>
        </w:rPr>
        <w:t xml:space="preserve"> </w:t>
      </w:r>
      <w:r>
        <w:rPr>
          <w:color w:val="2D3740"/>
          <w:spacing w:val="-4"/>
          <w:w w:val="90"/>
        </w:rPr>
        <w:t>firststepthatcanbe</w:t>
      </w:r>
      <w:r>
        <w:rPr>
          <w:color w:val="2D3740"/>
          <w:spacing w:val="-36"/>
          <w:w w:val="90"/>
        </w:rPr>
        <w:t xml:space="preserve"> </w:t>
      </w:r>
      <w:r>
        <w:rPr>
          <w:color w:val="2D3740"/>
          <w:spacing w:val="-4"/>
          <w:w w:val="90"/>
        </w:rPr>
        <w:t>testedbeforeinvestinginacustomapplication</w:t>
      </w:r>
      <w:r>
        <w:rPr>
          <w:color w:val="2D3740"/>
          <w:spacing w:val="-4"/>
          <w:w w:val="90"/>
          <w:sz w:val="41"/>
        </w:rPr>
        <w:t>.</w:t>
      </w:r>
      <w:r>
        <w:rPr>
          <w:color w:val="2D3740"/>
          <w:spacing w:val="-26"/>
          <w:w w:val="90"/>
          <w:sz w:val="41"/>
        </w:rPr>
        <w:t xml:space="preserve"> </w:t>
      </w:r>
      <w:r>
        <w:rPr>
          <w:color w:val="2D3740"/>
          <w:spacing w:val="-4"/>
          <w:w w:val="90"/>
        </w:rPr>
        <w:t xml:space="preserve">Google </w:t>
      </w:r>
      <w:r>
        <w:rPr>
          <w:color w:val="2D3740"/>
          <w:spacing w:val="-6"/>
          <w:w w:val="90"/>
        </w:rPr>
        <w:t>Sheets</w:t>
      </w:r>
      <w:r>
        <w:rPr>
          <w:color w:val="2D3740"/>
          <w:spacing w:val="-54"/>
          <w:w w:val="90"/>
        </w:rPr>
        <w:t xml:space="preserve"> </w:t>
      </w:r>
      <w:r>
        <w:rPr>
          <w:color w:val="2D3740"/>
          <w:spacing w:val="-6"/>
          <w:w w:val="90"/>
        </w:rPr>
        <w:t>maysuitsharedaccess</w:t>
      </w:r>
      <w:r>
        <w:rPr>
          <w:color w:val="2D3740"/>
          <w:spacing w:val="-54"/>
          <w:w w:val="90"/>
        </w:rPr>
        <w:t xml:space="preserve"> </w:t>
      </w:r>
      <w:r>
        <w:rPr>
          <w:color w:val="2D3740"/>
          <w:spacing w:val="-6"/>
          <w:w w:val="90"/>
        </w:rPr>
        <w:t>across</w:t>
      </w:r>
      <w:r>
        <w:rPr>
          <w:color w:val="2D3740"/>
          <w:spacing w:val="-54"/>
          <w:w w:val="90"/>
        </w:rPr>
        <w:t xml:space="preserve"> </w:t>
      </w:r>
      <w:r>
        <w:rPr>
          <w:color w:val="2D3740"/>
          <w:spacing w:val="-6"/>
          <w:w w:val="90"/>
        </w:rPr>
        <w:t>devices</w:t>
      </w:r>
      <w:r>
        <w:rPr>
          <w:color w:val="2D3740"/>
          <w:spacing w:val="-54"/>
          <w:w w:val="90"/>
        </w:rPr>
        <w:t xml:space="preserve"> </w:t>
      </w:r>
      <w:r>
        <w:rPr>
          <w:color w:val="2D3740"/>
          <w:spacing w:val="-6"/>
          <w:w w:val="90"/>
        </w:rPr>
        <w:t>wheninternetis</w:t>
      </w:r>
      <w:r>
        <w:rPr>
          <w:color w:val="2D3740"/>
          <w:spacing w:val="-54"/>
          <w:w w:val="90"/>
        </w:rPr>
        <w:t xml:space="preserve"> </w:t>
      </w:r>
      <w:r>
        <w:rPr>
          <w:color w:val="2D3740"/>
          <w:spacing w:val="-6"/>
          <w:w w:val="90"/>
        </w:rPr>
        <w:t>available</w:t>
      </w:r>
      <w:r>
        <w:rPr>
          <w:color w:val="2D3740"/>
          <w:spacing w:val="-6"/>
          <w:w w:val="90"/>
          <w:sz w:val="41"/>
        </w:rPr>
        <w:t>;</w:t>
      </w:r>
      <w:r>
        <w:rPr>
          <w:color w:val="2D3740"/>
          <w:spacing w:val="-47"/>
          <w:w w:val="90"/>
          <w:sz w:val="41"/>
        </w:rPr>
        <w:t xml:space="preserve"> </w:t>
      </w:r>
      <w:r>
        <w:rPr>
          <w:color w:val="2D3740"/>
          <w:spacing w:val="-6"/>
          <w:w w:val="90"/>
        </w:rPr>
        <w:t>Excel</w:t>
      </w:r>
      <w:r>
        <w:rPr>
          <w:color w:val="2D3740"/>
          <w:spacing w:val="-58"/>
          <w:w w:val="90"/>
        </w:rPr>
        <w:t xml:space="preserve"> </w:t>
      </w:r>
      <w:r>
        <w:rPr>
          <w:color w:val="2D3740"/>
          <w:spacing w:val="-6"/>
          <w:w w:val="90"/>
        </w:rPr>
        <w:t>maysuitanoffline</w:t>
      </w:r>
      <w:r>
        <w:rPr>
          <w:color w:val="2D3740"/>
          <w:spacing w:val="-47"/>
          <w:w w:val="90"/>
        </w:rPr>
        <w:t xml:space="preserve"> </w:t>
      </w:r>
      <w:r>
        <w:rPr>
          <w:color w:val="2D3740"/>
          <w:spacing w:val="-6"/>
          <w:w w:val="90"/>
        </w:rPr>
        <w:t>workflow</w:t>
      </w:r>
      <w:r>
        <w:rPr>
          <w:color w:val="2D3740"/>
          <w:spacing w:val="-6"/>
          <w:w w:val="90"/>
          <w:sz w:val="41"/>
        </w:rPr>
        <w:t>.</w:t>
      </w:r>
      <w:r>
        <w:rPr>
          <w:color w:val="2D3740"/>
          <w:spacing w:val="-15"/>
          <w:w w:val="90"/>
          <w:sz w:val="41"/>
        </w:rPr>
        <w:t xml:space="preserve"> </w:t>
      </w:r>
      <w:r>
        <w:rPr>
          <w:color w:val="2D3740"/>
          <w:spacing w:val="-6"/>
          <w:w w:val="90"/>
        </w:rPr>
        <w:t>The</w:t>
      </w:r>
      <w:r>
        <w:rPr>
          <w:color w:val="2D3740"/>
          <w:spacing w:val="-47"/>
          <w:w w:val="90"/>
        </w:rPr>
        <w:t xml:space="preserve"> </w:t>
      </w:r>
      <w:r>
        <w:rPr>
          <w:color w:val="2D3740"/>
          <w:spacing w:val="-6"/>
          <w:w w:val="90"/>
        </w:rPr>
        <w:t>final</w:t>
      </w:r>
      <w:r>
        <w:rPr>
          <w:color w:val="2D3740"/>
          <w:spacing w:val="-58"/>
          <w:w w:val="90"/>
        </w:rPr>
        <w:t xml:space="preserve"> </w:t>
      </w:r>
      <w:r>
        <w:rPr>
          <w:color w:val="2D3740"/>
          <w:spacing w:val="-6"/>
          <w:w w:val="90"/>
        </w:rPr>
        <w:t xml:space="preserve">choice </w:t>
      </w:r>
      <w:r>
        <w:rPr>
          <w:color w:val="2D3740"/>
          <w:spacing w:val="-2"/>
          <w:w w:val="90"/>
        </w:rPr>
        <w:t>shouldbemade</w:t>
      </w:r>
      <w:r>
        <w:rPr>
          <w:color w:val="2D3740"/>
          <w:spacing w:val="-42"/>
          <w:w w:val="90"/>
        </w:rPr>
        <w:t xml:space="preserve"> </w:t>
      </w:r>
      <w:r>
        <w:rPr>
          <w:color w:val="2D3740"/>
          <w:spacing w:val="-2"/>
          <w:w w:val="90"/>
        </w:rPr>
        <w:t>withtheownerafter</w:t>
      </w:r>
      <w:r>
        <w:rPr>
          <w:color w:val="2D3740"/>
          <w:spacing w:val="-47"/>
          <w:w w:val="90"/>
        </w:rPr>
        <w:t xml:space="preserve"> </w:t>
      </w:r>
      <w:r>
        <w:rPr>
          <w:color w:val="2D3740"/>
          <w:spacing w:val="-2"/>
          <w:w w:val="90"/>
        </w:rPr>
        <w:t>confirmingdevices</w:t>
      </w:r>
      <w:r>
        <w:rPr>
          <w:color w:val="2D3740"/>
          <w:spacing w:val="-2"/>
          <w:w w:val="90"/>
          <w:sz w:val="41"/>
        </w:rPr>
        <w:t>,</w:t>
      </w:r>
      <w:r>
        <w:rPr>
          <w:color w:val="2D3740"/>
          <w:spacing w:val="-10"/>
          <w:w w:val="90"/>
          <w:sz w:val="41"/>
        </w:rPr>
        <w:t xml:space="preserve"> </w:t>
      </w:r>
      <w:r>
        <w:rPr>
          <w:color w:val="2D3740"/>
          <w:spacing w:val="-2"/>
          <w:w w:val="90"/>
        </w:rPr>
        <w:t>connectivity</w:t>
      </w:r>
      <w:r>
        <w:rPr>
          <w:color w:val="2D3740"/>
          <w:spacing w:val="-2"/>
          <w:w w:val="90"/>
          <w:sz w:val="41"/>
        </w:rPr>
        <w:t>,</w:t>
      </w:r>
      <w:r>
        <w:rPr>
          <w:color w:val="2D3740"/>
          <w:spacing w:val="-10"/>
          <w:w w:val="90"/>
          <w:sz w:val="41"/>
        </w:rPr>
        <w:t xml:space="preserve"> </w:t>
      </w:r>
      <w:r>
        <w:rPr>
          <w:color w:val="2D3740"/>
          <w:spacing w:val="-2"/>
          <w:w w:val="90"/>
        </w:rPr>
        <w:t>access</w:t>
      </w:r>
      <w:r>
        <w:rPr>
          <w:color w:val="2D3740"/>
          <w:spacing w:val="-49"/>
          <w:w w:val="90"/>
        </w:rPr>
        <w:t xml:space="preserve"> </w:t>
      </w:r>
      <w:r>
        <w:rPr>
          <w:color w:val="2D3740"/>
          <w:spacing w:val="-2"/>
          <w:w w:val="90"/>
        </w:rPr>
        <w:t>needs</w:t>
      </w:r>
      <w:r>
        <w:rPr>
          <w:color w:val="2D3740"/>
          <w:spacing w:val="-2"/>
          <w:w w:val="90"/>
          <w:sz w:val="41"/>
        </w:rPr>
        <w:t>,</w:t>
      </w:r>
      <w:r>
        <w:rPr>
          <w:color w:val="2D3740"/>
          <w:spacing w:val="-10"/>
          <w:w w:val="90"/>
          <w:sz w:val="41"/>
        </w:rPr>
        <w:t xml:space="preserve"> </w:t>
      </w:r>
      <w:r>
        <w:rPr>
          <w:color w:val="2D3740"/>
          <w:spacing w:val="-2"/>
          <w:w w:val="90"/>
        </w:rPr>
        <w:t>andcomfortwiththetool</w:t>
      </w:r>
      <w:r>
        <w:rPr>
          <w:color w:val="2D3740"/>
          <w:spacing w:val="-2"/>
          <w:w w:val="90"/>
          <w:sz w:val="41"/>
        </w:rPr>
        <w:t>.</w:t>
      </w:r>
    </w:p>
    <w:p w14:paraId="237E8E77">
      <w:pPr>
        <w:spacing w:before="362"/>
        <w:ind w:left="314" w:right="0" w:firstLine="0"/>
        <w:jc w:val="left"/>
        <w:rPr>
          <w:sz w:val="49"/>
        </w:rPr>
      </w:pPr>
      <w:r>
        <w:rPr>
          <w:color w:val="215B80"/>
          <w:spacing w:val="-59"/>
          <w:w w:val="114"/>
          <w:sz w:val="49"/>
        </w:rPr>
        <w:t>W</w:t>
      </w:r>
      <w:r>
        <w:rPr>
          <w:color w:val="215B80"/>
          <w:spacing w:val="-39"/>
          <w:w w:val="96"/>
          <w:sz w:val="49"/>
        </w:rPr>
        <w:t>h</w:t>
      </w:r>
      <w:r>
        <w:rPr>
          <w:color w:val="215B80"/>
          <w:spacing w:val="8"/>
          <w:w w:val="96"/>
          <w:sz w:val="49"/>
        </w:rPr>
        <w:t>y</w:t>
      </w:r>
      <w:r>
        <w:rPr>
          <w:color w:val="215B80"/>
          <w:spacing w:val="-9"/>
          <w:w w:val="111"/>
          <w:sz w:val="49"/>
        </w:rPr>
        <w:t>t</w:t>
      </w:r>
      <w:r>
        <w:rPr>
          <w:color w:val="215B80"/>
          <w:spacing w:val="-39"/>
          <w:w w:val="96"/>
          <w:sz w:val="49"/>
        </w:rPr>
        <w:t>h</w:t>
      </w:r>
      <w:r>
        <w:rPr>
          <w:color w:val="215B80"/>
          <w:spacing w:val="-12"/>
          <w:w w:val="104"/>
          <w:sz w:val="49"/>
        </w:rPr>
        <w:t>i</w:t>
      </w:r>
      <w:r>
        <w:rPr>
          <w:color w:val="215B80"/>
          <w:spacing w:val="42"/>
          <w:w w:val="74"/>
          <w:sz w:val="49"/>
        </w:rPr>
        <w:t>s</w:t>
      </w:r>
      <w:r>
        <w:rPr>
          <w:color w:val="215B80"/>
          <w:spacing w:val="-17"/>
          <w:w w:val="81"/>
          <w:sz w:val="49"/>
        </w:rPr>
        <w:t>a</w:t>
      </w:r>
      <w:r>
        <w:rPr>
          <w:color w:val="215B80"/>
          <w:spacing w:val="-29"/>
          <w:w w:val="93"/>
          <w:sz w:val="49"/>
        </w:rPr>
        <w:t>pp</w:t>
      </w:r>
      <w:r>
        <w:rPr>
          <w:color w:val="215B80"/>
          <w:spacing w:val="-15"/>
          <w:w w:val="109"/>
          <w:sz w:val="49"/>
        </w:rPr>
        <w:t>r</w:t>
      </w:r>
      <w:r>
        <w:rPr>
          <w:color w:val="215B80"/>
          <w:spacing w:val="-17"/>
          <w:w w:val="88"/>
          <w:sz w:val="49"/>
        </w:rPr>
        <w:t>o</w:t>
      </w:r>
      <w:r>
        <w:rPr>
          <w:color w:val="215B80"/>
          <w:spacing w:val="-17"/>
          <w:w w:val="81"/>
          <w:sz w:val="49"/>
        </w:rPr>
        <w:t>a</w:t>
      </w:r>
      <w:r>
        <w:rPr>
          <w:color w:val="215B80"/>
          <w:spacing w:val="-34"/>
          <w:w w:val="89"/>
          <w:sz w:val="49"/>
        </w:rPr>
        <w:t>c</w:t>
      </w:r>
      <w:r>
        <w:rPr>
          <w:color w:val="215B80"/>
          <w:spacing w:val="21"/>
          <w:w w:val="96"/>
          <w:sz w:val="49"/>
        </w:rPr>
        <w:t>h</w:t>
      </w:r>
      <w:r>
        <w:rPr>
          <w:color w:val="215B80"/>
          <w:spacing w:val="8"/>
          <w:w w:val="104"/>
          <w:sz w:val="49"/>
        </w:rPr>
        <w:t>i</w:t>
      </w:r>
      <w:r>
        <w:rPr>
          <w:color w:val="215B80"/>
          <w:spacing w:val="42"/>
          <w:w w:val="74"/>
          <w:sz w:val="49"/>
        </w:rPr>
        <w:t>s</w:t>
      </w:r>
      <w:r>
        <w:rPr>
          <w:color w:val="215B80"/>
          <w:spacing w:val="-37"/>
          <w:w w:val="81"/>
          <w:sz w:val="49"/>
        </w:rPr>
        <w:t>a</w:t>
      </w:r>
      <w:r>
        <w:rPr>
          <w:color w:val="215B80"/>
          <w:spacing w:val="-29"/>
          <w:w w:val="93"/>
          <w:sz w:val="49"/>
        </w:rPr>
        <w:t>p</w:t>
      </w:r>
      <w:r>
        <w:rPr>
          <w:color w:val="215B80"/>
          <w:spacing w:val="-9"/>
          <w:w w:val="93"/>
          <w:sz w:val="49"/>
        </w:rPr>
        <w:t>p</w:t>
      </w:r>
      <w:r>
        <w:rPr>
          <w:color w:val="215B80"/>
          <w:spacing w:val="-15"/>
          <w:w w:val="109"/>
          <w:sz w:val="49"/>
        </w:rPr>
        <w:t>r</w:t>
      </w:r>
      <w:r>
        <w:rPr>
          <w:color w:val="215B80"/>
          <w:spacing w:val="-17"/>
          <w:w w:val="88"/>
          <w:sz w:val="49"/>
        </w:rPr>
        <w:t>o</w:t>
      </w:r>
      <w:r>
        <w:rPr>
          <w:color w:val="215B80"/>
          <w:spacing w:val="-29"/>
          <w:w w:val="93"/>
          <w:sz w:val="49"/>
        </w:rPr>
        <w:t>p</w:t>
      </w:r>
      <w:r>
        <w:rPr>
          <w:color w:val="215B80"/>
          <w:spacing w:val="-15"/>
          <w:w w:val="109"/>
          <w:sz w:val="49"/>
        </w:rPr>
        <w:t>r</w:t>
      </w:r>
      <w:r>
        <w:rPr>
          <w:color w:val="215B80"/>
          <w:spacing w:val="-12"/>
          <w:w w:val="104"/>
          <w:sz w:val="49"/>
        </w:rPr>
        <w:t>i</w:t>
      </w:r>
      <w:r>
        <w:rPr>
          <w:color w:val="215B80"/>
          <w:spacing w:val="-17"/>
          <w:w w:val="81"/>
          <w:sz w:val="49"/>
        </w:rPr>
        <w:t>a</w:t>
      </w:r>
      <w:r>
        <w:rPr>
          <w:color w:val="215B80"/>
          <w:spacing w:val="-29"/>
          <w:w w:val="111"/>
          <w:sz w:val="49"/>
        </w:rPr>
        <w:t>t</w:t>
      </w:r>
      <w:r>
        <w:rPr>
          <w:color w:val="215B80"/>
          <w:spacing w:val="24"/>
          <w:w w:val="81"/>
          <w:sz w:val="49"/>
        </w:rPr>
        <w:t>e</w:t>
      </w:r>
      <w:r>
        <w:rPr>
          <w:color w:val="215B80"/>
          <w:spacing w:val="-9"/>
          <w:w w:val="111"/>
          <w:sz w:val="49"/>
        </w:rPr>
        <w:t>t</w:t>
      </w:r>
      <w:r>
        <w:rPr>
          <w:color w:val="215B80"/>
          <w:spacing w:val="23"/>
          <w:w w:val="88"/>
          <w:sz w:val="49"/>
        </w:rPr>
        <w:t>o</w:t>
      </w:r>
      <w:r>
        <w:rPr>
          <w:color w:val="215B80"/>
          <w:spacing w:val="-29"/>
          <w:w w:val="111"/>
          <w:sz w:val="49"/>
        </w:rPr>
        <w:t>t</w:t>
      </w:r>
      <w:r>
        <w:rPr>
          <w:color w:val="215B80"/>
          <w:spacing w:val="4"/>
          <w:w w:val="81"/>
          <w:sz w:val="49"/>
        </w:rPr>
        <w:t>e</w:t>
      </w:r>
      <w:r>
        <w:rPr>
          <w:color w:val="215B80"/>
          <w:spacing w:val="-18"/>
          <w:w w:val="74"/>
          <w:sz w:val="49"/>
        </w:rPr>
        <w:t>s</w:t>
      </w:r>
      <w:r>
        <w:rPr>
          <w:color w:val="215B80"/>
          <w:w w:val="111"/>
          <w:sz w:val="49"/>
        </w:rPr>
        <w:t>t</w:t>
      </w:r>
    </w:p>
    <w:p w14:paraId="6AB8A66F">
      <w:pPr>
        <w:pStyle w:val="10"/>
        <w:numPr>
          <w:ilvl w:val="1"/>
          <w:numId w:val="2"/>
        </w:numPr>
        <w:tabs>
          <w:tab w:val="left" w:pos="1034"/>
        </w:tabs>
        <w:spacing w:before="161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spacing w:val="-6"/>
          <w:w w:val="90"/>
          <w:sz w:val="42"/>
        </w:rPr>
        <w:t>Makes</w:t>
      </w:r>
      <w:r>
        <w:rPr>
          <w:color w:val="2D3740"/>
          <w:spacing w:val="-57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promiseddates</w:t>
      </w:r>
      <w:r>
        <w:rPr>
          <w:color w:val="2D3740"/>
          <w:spacing w:val="-6"/>
          <w:w w:val="90"/>
          <w:sz w:val="41"/>
        </w:rPr>
        <w:t>,</w:t>
      </w:r>
      <w:r>
        <w:rPr>
          <w:color w:val="2D3740"/>
          <w:spacing w:val="-22"/>
          <w:w w:val="90"/>
          <w:sz w:val="41"/>
        </w:rPr>
        <w:t xml:space="preserve"> </w:t>
      </w:r>
      <w:r>
        <w:rPr>
          <w:color w:val="2D3740"/>
          <w:spacing w:val="-6"/>
          <w:w w:val="90"/>
          <w:sz w:val="42"/>
        </w:rPr>
        <w:t>currentstatus</w:t>
      </w:r>
      <w:r>
        <w:rPr>
          <w:color w:val="2D3740"/>
          <w:spacing w:val="-6"/>
          <w:w w:val="90"/>
          <w:sz w:val="41"/>
        </w:rPr>
        <w:t>,</w:t>
      </w:r>
      <w:r>
        <w:rPr>
          <w:color w:val="2D3740"/>
          <w:spacing w:val="-21"/>
          <w:w w:val="90"/>
          <w:sz w:val="41"/>
        </w:rPr>
        <w:t xml:space="preserve"> </w:t>
      </w:r>
      <w:r>
        <w:rPr>
          <w:color w:val="2D3740"/>
          <w:spacing w:val="-6"/>
          <w:w w:val="90"/>
          <w:sz w:val="42"/>
        </w:rPr>
        <w:t>andoverduework</w:t>
      </w:r>
      <w:r>
        <w:rPr>
          <w:color w:val="2D3740"/>
          <w:spacing w:val="-59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easiertosee</w:t>
      </w:r>
      <w:r>
        <w:rPr>
          <w:color w:val="2D3740"/>
          <w:spacing w:val="-6"/>
          <w:w w:val="90"/>
          <w:sz w:val="41"/>
        </w:rPr>
        <w:t>.</w:t>
      </w:r>
    </w:p>
    <w:p w14:paraId="53CF6B64">
      <w:pPr>
        <w:pStyle w:val="10"/>
        <w:numPr>
          <w:ilvl w:val="1"/>
          <w:numId w:val="2"/>
        </w:numPr>
        <w:tabs>
          <w:tab w:val="left" w:pos="1034"/>
        </w:tabs>
        <w:spacing w:before="137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spacing w:val="-8"/>
          <w:w w:val="90"/>
          <w:sz w:val="42"/>
        </w:rPr>
        <w:t>Encourages</w:t>
      </w:r>
      <w:r>
        <w:rPr>
          <w:color w:val="2D3740"/>
          <w:spacing w:val="-2"/>
          <w:sz w:val="42"/>
        </w:rPr>
        <w:t xml:space="preserve"> </w:t>
      </w:r>
      <w:r>
        <w:rPr>
          <w:color w:val="2D3740"/>
          <w:spacing w:val="-8"/>
          <w:w w:val="90"/>
          <w:sz w:val="42"/>
        </w:rPr>
        <w:t>consistentcaptureofmeasurements</w:t>
      </w:r>
      <w:r>
        <w:rPr>
          <w:color w:val="2D3740"/>
          <w:spacing w:val="-8"/>
          <w:w w:val="90"/>
          <w:sz w:val="41"/>
        </w:rPr>
        <w:t>/</w:t>
      </w:r>
      <w:r>
        <w:rPr>
          <w:color w:val="2D3740"/>
          <w:spacing w:val="-8"/>
          <w:w w:val="90"/>
          <w:sz w:val="42"/>
        </w:rPr>
        <w:t>designconfirmationandcustomer</w:t>
      </w:r>
      <w:r>
        <w:rPr>
          <w:color w:val="2D3740"/>
          <w:spacing w:val="3"/>
          <w:sz w:val="42"/>
        </w:rPr>
        <w:t xml:space="preserve"> </w:t>
      </w:r>
      <w:r>
        <w:rPr>
          <w:color w:val="2D3740"/>
          <w:spacing w:val="-8"/>
          <w:w w:val="90"/>
          <w:sz w:val="42"/>
        </w:rPr>
        <w:t>changes</w:t>
      </w:r>
      <w:r>
        <w:rPr>
          <w:color w:val="2D3740"/>
          <w:spacing w:val="-8"/>
          <w:w w:val="90"/>
          <w:sz w:val="41"/>
        </w:rPr>
        <w:t>.</w:t>
      </w:r>
    </w:p>
    <w:p w14:paraId="4DD539DC">
      <w:pPr>
        <w:pStyle w:val="10"/>
        <w:numPr>
          <w:ilvl w:val="1"/>
          <w:numId w:val="2"/>
        </w:numPr>
        <w:tabs>
          <w:tab w:val="left" w:pos="1034"/>
        </w:tabs>
        <w:spacing w:before="137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w w:val="85"/>
          <w:sz w:val="42"/>
        </w:rPr>
        <w:t>Supports</w:t>
      </w:r>
      <w:r>
        <w:rPr>
          <w:color w:val="2D3740"/>
          <w:spacing w:val="-38"/>
          <w:w w:val="85"/>
          <w:sz w:val="42"/>
        </w:rPr>
        <w:t xml:space="preserve"> </w:t>
      </w:r>
      <w:r>
        <w:rPr>
          <w:color w:val="2D3740"/>
          <w:spacing w:val="-6"/>
          <w:w w:val="95"/>
          <w:sz w:val="42"/>
        </w:rPr>
        <w:t>abasicdailyreviewwithoutrequiringacustomsoftwarebuild</w:t>
      </w:r>
      <w:r>
        <w:rPr>
          <w:color w:val="2D3740"/>
          <w:spacing w:val="-6"/>
          <w:w w:val="95"/>
          <w:sz w:val="41"/>
        </w:rPr>
        <w:t>.</w:t>
      </w:r>
    </w:p>
    <w:p w14:paraId="6AFCCD86">
      <w:pPr>
        <w:pStyle w:val="10"/>
        <w:numPr>
          <w:ilvl w:val="1"/>
          <w:numId w:val="2"/>
        </w:numPr>
        <w:tabs>
          <w:tab w:val="left" w:pos="1034"/>
        </w:tabs>
        <w:spacing w:before="156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w w:val="90"/>
          <w:sz w:val="42"/>
        </w:rPr>
        <w:t>Canbeadjustedduringapilotbasedonowner</w:t>
      </w:r>
      <w:r>
        <w:rPr>
          <w:color w:val="2D3740"/>
          <w:spacing w:val="-34"/>
          <w:w w:val="90"/>
          <w:sz w:val="42"/>
        </w:rPr>
        <w:t xml:space="preserve"> </w:t>
      </w:r>
      <w:r>
        <w:rPr>
          <w:color w:val="2D3740"/>
          <w:spacing w:val="-11"/>
          <w:sz w:val="42"/>
        </w:rPr>
        <w:t>feedback</w:t>
      </w:r>
      <w:r>
        <w:rPr>
          <w:color w:val="2D3740"/>
          <w:spacing w:val="-11"/>
          <w:sz w:val="41"/>
        </w:rPr>
        <w:t>.</w:t>
      </w:r>
    </w:p>
    <w:p w14:paraId="4FD39EF3">
      <w:pPr>
        <w:pStyle w:val="6"/>
        <w:spacing w:before="217" w:line="316" w:lineRule="auto"/>
        <w:ind w:left="314" w:right="121"/>
        <w:rPr>
          <w:sz w:val="41"/>
        </w:rPr>
      </w:pPr>
      <w:r>
        <w:rPr>
          <w:color w:val="2D3740"/>
          <w:spacing w:val="-6"/>
          <w:w w:val="90"/>
        </w:rPr>
        <w:t>Limitations</w:t>
      </w:r>
      <w:r>
        <w:rPr>
          <w:color w:val="2D3740"/>
          <w:spacing w:val="-6"/>
          <w:w w:val="90"/>
          <w:sz w:val="41"/>
        </w:rPr>
        <w:t>:</w:t>
      </w:r>
      <w:r>
        <w:rPr>
          <w:color w:val="2D3740"/>
          <w:spacing w:val="-8"/>
          <w:w w:val="90"/>
          <w:sz w:val="41"/>
        </w:rPr>
        <w:t xml:space="preserve"> </w:t>
      </w:r>
      <w:r>
        <w:rPr>
          <w:color w:val="2D3740"/>
          <w:spacing w:val="-6"/>
          <w:w w:val="90"/>
        </w:rPr>
        <w:t>atracker</w:t>
      </w:r>
      <w:r>
        <w:rPr>
          <w:color w:val="2D3740"/>
          <w:spacing w:val="-48"/>
          <w:w w:val="90"/>
        </w:rPr>
        <w:t xml:space="preserve"> </w:t>
      </w:r>
      <w:r>
        <w:rPr>
          <w:color w:val="2D3740"/>
          <w:spacing w:val="-6"/>
          <w:w w:val="90"/>
        </w:rPr>
        <w:t>does</w:t>
      </w:r>
      <w:r>
        <w:rPr>
          <w:color w:val="2D3740"/>
          <w:spacing w:val="-50"/>
          <w:w w:val="90"/>
        </w:rPr>
        <w:t xml:space="preserve"> </w:t>
      </w:r>
      <w:r>
        <w:rPr>
          <w:color w:val="2D3740"/>
          <w:spacing w:val="-6"/>
          <w:w w:val="90"/>
        </w:rPr>
        <w:t>notautomaticallypreventmeasurementerrors</w:t>
      </w:r>
      <w:r>
        <w:rPr>
          <w:color w:val="2D3740"/>
          <w:spacing w:val="-50"/>
          <w:w w:val="90"/>
        </w:rPr>
        <w:t xml:space="preserve"> </w:t>
      </w:r>
      <w:r>
        <w:rPr>
          <w:color w:val="2D3740"/>
          <w:spacing w:val="-6"/>
          <w:w w:val="90"/>
        </w:rPr>
        <w:t>or</w:t>
      </w:r>
      <w:r>
        <w:rPr>
          <w:color w:val="2D3740"/>
          <w:spacing w:val="-48"/>
          <w:w w:val="90"/>
        </w:rPr>
        <w:t xml:space="preserve"> </w:t>
      </w:r>
      <w:r>
        <w:rPr>
          <w:color w:val="2D3740"/>
          <w:spacing w:val="-6"/>
          <w:w w:val="90"/>
        </w:rPr>
        <w:t>guaranteeon</w:t>
      </w:r>
      <w:r>
        <w:rPr>
          <w:color w:val="2D3740"/>
          <w:spacing w:val="-6"/>
          <w:w w:val="90"/>
          <w:sz w:val="41"/>
        </w:rPr>
        <w:t>-</w:t>
      </w:r>
      <w:r>
        <w:rPr>
          <w:color w:val="2D3740"/>
          <w:spacing w:val="-6"/>
          <w:w w:val="90"/>
        </w:rPr>
        <w:t>time</w:t>
      </w:r>
      <w:r>
        <w:rPr>
          <w:color w:val="2D3740"/>
          <w:spacing w:val="-43"/>
          <w:w w:val="90"/>
        </w:rPr>
        <w:t xml:space="preserve"> </w:t>
      </w:r>
      <w:r>
        <w:rPr>
          <w:color w:val="2D3740"/>
          <w:spacing w:val="-6"/>
          <w:w w:val="90"/>
        </w:rPr>
        <w:t>delivery</w:t>
      </w:r>
      <w:r>
        <w:rPr>
          <w:color w:val="2D3740"/>
          <w:spacing w:val="-6"/>
          <w:w w:val="90"/>
          <w:sz w:val="41"/>
        </w:rPr>
        <w:t>.</w:t>
      </w:r>
      <w:r>
        <w:rPr>
          <w:color w:val="2D3740"/>
          <w:spacing w:val="-8"/>
          <w:w w:val="90"/>
          <w:sz w:val="41"/>
        </w:rPr>
        <w:t xml:space="preserve"> </w:t>
      </w:r>
      <w:r>
        <w:rPr>
          <w:color w:val="2D3740"/>
          <w:spacing w:val="-6"/>
          <w:w w:val="90"/>
        </w:rPr>
        <w:t>Its</w:t>
      </w:r>
      <w:r>
        <w:rPr>
          <w:color w:val="2D3740"/>
          <w:spacing w:val="-50"/>
          <w:w w:val="90"/>
        </w:rPr>
        <w:t xml:space="preserve"> </w:t>
      </w:r>
      <w:r>
        <w:rPr>
          <w:color w:val="2D3740"/>
          <w:spacing w:val="-6"/>
          <w:w w:val="90"/>
        </w:rPr>
        <w:t>valuedepends</w:t>
      </w:r>
      <w:r>
        <w:rPr>
          <w:color w:val="2D3740"/>
          <w:spacing w:val="-50"/>
          <w:w w:val="90"/>
        </w:rPr>
        <w:t xml:space="preserve"> </w:t>
      </w:r>
      <w:r>
        <w:rPr>
          <w:color w:val="2D3740"/>
          <w:spacing w:val="-6"/>
          <w:w w:val="90"/>
        </w:rPr>
        <w:t xml:space="preserve">on </w:t>
      </w:r>
      <w:r>
        <w:rPr>
          <w:color w:val="2D3740"/>
          <w:spacing w:val="-4"/>
          <w:w w:val="90"/>
        </w:rPr>
        <w:t>accurateupdates</w:t>
      </w:r>
      <w:r>
        <w:rPr>
          <w:color w:val="2D3740"/>
          <w:spacing w:val="-4"/>
          <w:w w:val="90"/>
          <w:sz w:val="41"/>
        </w:rPr>
        <w:t>,</w:t>
      </w:r>
      <w:r>
        <w:rPr>
          <w:color w:val="2D3740"/>
          <w:spacing w:val="-14"/>
          <w:w w:val="90"/>
          <w:sz w:val="41"/>
        </w:rPr>
        <w:t xml:space="preserve"> </w:t>
      </w:r>
      <w:r>
        <w:rPr>
          <w:color w:val="2D3740"/>
          <w:spacing w:val="-4"/>
          <w:w w:val="90"/>
        </w:rPr>
        <w:t>staffadoption</w:t>
      </w:r>
      <w:r>
        <w:rPr>
          <w:color w:val="2D3740"/>
          <w:spacing w:val="-4"/>
          <w:w w:val="90"/>
          <w:sz w:val="41"/>
        </w:rPr>
        <w:t>,</w:t>
      </w:r>
      <w:r>
        <w:rPr>
          <w:color w:val="2D3740"/>
          <w:spacing w:val="-14"/>
          <w:w w:val="90"/>
          <w:sz w:val="41"/>
        </w:rPr>
        <w:t xml:space="preserve"> </w:t>
      </w:r>
      <w:r>
        <w:rPr>
          <w:color w:val="2D3740"/>
          <w:spacing w:val="-4"/>
          <w:w w:val="90"/>
        </w:rPr>
        <w:t>realisticscheduling</w:t>
      </w:r>
      <w:r>
        <w:rPr>
          <w:color w:val="2D3740"/>
          <w:spacing w:val="-4"/>
          <w:w w:val="90"/>
          <w:sz w:val="41"/>
        </w:rPr>
        <w:t>,</w:t>
      </w:r>
      <w:r>
        <w:rPr>
          <w:color w:val="2D3740"/>
          <w:spacing w:val="-38"/>
          <w:w w:val="90"/>
          <w:sz w:val="41"/>
        </w:rPr>
        <w:t xml:space="preserve"> </w:t>
      </w:r>
      <w:r>
        <w:rPr>
          <w:color w:val="2D3740"/>
          <w:spacing w:val="-4"/>
          <w:w w:val="90"/>
        </w:rPr>
        <w:t>andaclearprocess</w:t>
      </w:r>
      <w:r>
        <w:rPr>
          <w:color w:val="2D3740"/>
          <w:spacing w:val="-52"/>
          <w:w w:val="90"/>
        </w:rPr>
        <w:t xml:space="preserve"> </w:t>
      </w:r>
      <w:r>
        <w:rPr>
          <w:color w:val="2D3740"/>
          <w:spacing w:val="-4"/>
          <w:w w:val="90"/>
        </w:rPr>
        <w:t>forconfirmingcustomer</w:t>
      </w:r>
      <w:r>
        <w:rPr>
          <w:color w:val="2D3740"/>
          <w:spacing w:val="-50"/>
          <w:w w:val="90"/>
        </w:rPr>
        <w:t xml:space="preserve"> </w:t>
      </w:r>
      <w:r>
        <w:rPr>
          <w:color w:val="2D3740"/>
          <w:spacing w:val="-4"/>
          <w:w w:val="90"/>
        </w:rPr>
        <w:t>requirements</w:t>
      </w:r>
      <w:r>
        <w:rPr>
          <w:color w:val="2D3740"/>
          <w:spacing w:val="-4"/>
          <w:w w:val="90"/>
          <w:sz w:val="41"/>
        </w:rPr>
        <w:t>.</w:t>
      </w:r>
    </w:p>
    <w:p w14:paraId="1D52948A">
      <w:pPr>
        <w:pStyle w:val="3"/>
        <w:spacing w:before="382"/>
      </w:pPr>
      <w:r>
        <w:rPr>
          <w:color w:val="215B80"/>
          <w:w w:val="85"/>
        </w:rPr>
        <w:t>D</w:t>
      </w:r>
      <w:r>
        <w:rPr>
          <w:color w:val="215B80"/>
          <w:w w:val="85"/>
          <w:sz w:val="53"/>
        </w:rPr>
        <w:t>2</w:t>
      </w:r>
      <w:r>
        <w:rPr>
          <w:color w:val="215B80"/>
          <w:w w:val="85"/>
          <w:sz w:val="54"/>
        </w:rPr>
        <w:t>.</w:t>
      </w:r>
      <w:r>
        <w:rPr>
          <w:color w:val="215B80"/>
          <w:spacing w:val="4"/>
          <w:sz w:val="54"/>
        </w:rPr>
        <w:t xml:space="preserve"> </w:t>
      </w:r>
      <w:r>
        <w:rPr>
          <w:color w:val="215B80"/>
          <w:w w:val="85"/>
        </w:rPr>
        <w:t>Proposedorder</w:t>
      </w:r>
      <w:r>
        <w:rPr>
          <w:color w:val="215B80"/>
          <w:spacing w:val="-29"/>
          <w:w w:val="85"/>
        </w:rPr>
        <w:t xml:space="preserve"> </w:t>
      </w:r>
      <w:r>
        <w:rPr>
          <w:color w:val="215B80"/>
          <w:spacing w:val="-2"/>
          <w:w w:val="85"/>
        </w:rPr>
        <w:t>trackerfields</w:t>
      </w:r>
    </w:p>
    <w:p w14:paraId="264AF8BE">
      <w:pPr>
        <w:pStyle w:val="6"/>
        <w:spacing w:before="2"/>
        <w:rPr>
          <w:sz w:val="14"/>
        </w:rPr>
      </w:pPr>
    </w:p>
    <w:tbl>
      <w:tblPr>
        <w:tblStyle w:val="5"/>
        <w:tblW w:w="0" w:type="auto"/>
        <w:tblInd w:w="45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97"/>
        <w:gridCol w:w="14391"/>
      </w:tblGrid>
      <w:tr w14:paraId="5E9C68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5197" w:type="dxa"/>
          </w:tcPr>
          <w:p w14:paraId="3ECDE0F3">
            <w:pPr>
              <w:pStyle w:val="11"/>
              <w:spacing w:before="4"/>
              <w:rPr>
                <w:sz w:val="40"/>
              </w:rPr>
            </w:pPr>
            <w:r>
              <w:rPr>
                <w:sz w:val="40"/>
              </w:rPr>
              <mc:AlternateContent>
                <mc:Choice Requires="wpg">
                  <w:drawing>
                    <wp:anchor distT="0" distB="0" distL="0" distR="0" simplePos="0" relativeHeight="251673600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81000"/>
                      <wp:effectExtent l="0" t="0" r="0" b="0"/>
                      <wp:wrapNone/>
                      <wp:docPr id="99" name="Group 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81000"/>
                                <a:chOff x="0" y="0"/>
                                <a:chExt cx="12438380" cy="381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0" name="Image 100"/>
                                <pic:cNvPicPr/>
                              </pic:nvPicPr>
                              <pic:blipFill>
                                <a:blip r:embed="rId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9915" cy="3807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1" name="Image 101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99915" y="0"/>
                                  <a:ext cx="9138227" cy="3807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30pt;width:979.4pt;z-index:-251642880;mso-width-relative:page;mso-height-relative:page;" coordsize="12438380,381000" o:gfxdata="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AubPAAvwAAAKUBAAAZAAAAZHJzL19y&#10;ZWxzL2Uyb0RvYy54bWwucmVsc72QwYrCMBCG7wv7DmHu27Q9LLKY9iKCV3EfYEimabCZhCSKvr2B&#10;ZUFB8OZxZvi//2PW48Uv4kwpu8AKuqYFQayDcWwV/B62XysQuSAbXAKTgitlGIfPj/WeFiw1lGcX&#10;s6gUzgrmUuKPlFnP5DE3IRLXyxSSx1LHZGVEfURLsm/bb5nuGTA8MMXOKEg704M4XGNtfs0O0+Q0&#10;bYI+eeLypEI6X7srEJOlosCTcfi37JvIFuRzh+49Dt2/g3x47nAD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">
                      <o:lock v:ext="edit" aspectratio="f"/>
                      <v:shape id="Image 100" o:spid="_x0000_s1026" o:spt="75" type="#_x0000_t75" style="position:absolute;left:0;top:0;height:380759;width:3299915;" filled="f" o:preferrelative="t" stroked="f" coordsize="21600,21600" o:gfxdata="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dDT77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78" o:title=""/>
                        <o:lock v:ext="edit" aspectratio="f"/>
                      </v:shape>
                      <v:shape id="Image 101" o:spid="_x0000_s1026" o:spt="75" type="#_x0000_t75" style="position:absolute;left:3299915;top:0;height:380759;width:9138227;" filled="f" o:preferrelative="t" stroked="f" coordsize="21600,21600" o:gfxdata="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c4Z2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79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2"/>
                <w:sz w:val="40"/>
              </w:rPr>
              <w:t>Field</w:t>
            </w:r>
          </w:p>
        </w:tc>
        <w:tc>
          <w:tcPr>
            <w:tcW w:w="14391" w:type="dxa"/>
          </w:tcPr>
          <w:p w14:paraId="5DFA4810">
            <w:pPr>
              <w:pStyle w:val="11"/>
              <w:spacing w:before="4"/>
              <w:ind w:left="209"/>
              <w:rPr>
                <w:sz w:val="40"/>
              </w:rPr>
            </w:pPr>
            <w:r>
              <w:rPr>
                <w:color w:val="FFFFFF"/>
                <w:spacing w:val="-23"/>
                <w:sz w:val="40"/>
              </w:rPr>
              <w:t>Purpose/guidance</w:t>
            </w:r>
          </w:p>
        </w:tc>
      </w:tr>
      <w:tr w14:paraId="6A6EFF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5197" w:type="dxa"/>
          </w:tcPr>
          <w:p w14:paraId="2FDCAA8E">
            <w:pPr>
              <w:pStyle w:val="11"/>
              <w:spacing w:before="2"/>
              <w:rPr>
                <w:sz w:val="36"/>
              </w:rPr>
            </w:pPr>
            <w:r>
              <w:rPr>
                <w:color w:val="2D3740"/>
                <w:spacing w:val="-2"/>
                <w:sz w:val="36"/>
              </w:rPr>
              <w:t>OrderID</w:t>
            </w:r>
          </w:p>
        </w:tc>
        <w:tc>
          <w:tcPr>
            <w:tcW w:w="14391" w:type="dxa"/>
          </w:tcPr>
          <w:p w14:paraId="26353A58">
            <w:pPr>
              <w:pStyle w:val="11"/>
              <w:spacing w:before="2"/>
              <w:ind w:left="209"/>
              <w:rPr>
                <w:sz w:val="34"/>
              </w:rPr>
            </w:pPr>
            <w:r>
              <w:rPr>
                <w:color w:val="2D3740"/>
                <w:spacing w:val="2"/>
                <w:w w:val="85"/>
                <w:sz w:val="36"/>
              </w:rPr>
              <w:t>Uniquereferencesuchas</w:t>
            </w:r>
            <w:r>
              <w:rPr>
                <w:color w:val="2D3740"/>
                <w:spacing w:val="-14"/>
                <w:w w:val="85"/>
                <w:sz w:val="36"/>
              </w:rPr>
              <w:t xml:space="preserve"> </w:t>
            </w:r>
            <w:r>
              <w:rPr>
                <w:color w:val="2D3740"/>
                <w:spacing w:val="2"/>
                <w:w w:val="85"/>
                <w:sz w:val="36"/>
              </w:rPr>
              <w:t>TS</w:t>
            </w:r>
            <w:r>
              <w:rPr>
                <w:color w:val="2D3740"/>
                <w:spacing w:val="2"/>
                <w:w w:val="85"/>
                <w:sz w:val="34"/>
              </w:rPr>
              <w:t>-</w:t>
            </w:r>
            <w:r>
              <w:rPr>
                <w:color w:val="2D3740"/>
                <w:spacing w:val="2"/>
                <w:w w:val="85"/>
                <w:sz w:val="35"/>
              </w:rPr>
              <w:t>001</w:t>
            </w:r>
            <w:r>
              <w:rPr>
                <w:color w:val="2D3740"/>
                <w:spacing w:val="2"/>
                <w:w w:val="85"/>
                <w:sz w:val="34"/>
              </w:rPr>
              <w:t>;</w:t>
            </w:r>
            <w:r>
              <w:rPr>
                <w:color w:val="2D3740"/>
                <w:spacing w:val="-17"/>
                <w:w w:val="85"/>
                <w:sz w:val="34"/>
              </w:rPr>
              <w:t xml:space="preserve"> </w:t>
            </w:r>
            <w:r>
              <w:rPr>
                <w:color w:val="2D3740"/>
                <w:spacing w:val="2"/>
                <w:w w:val="85"/>
                <w:sz w:val="36"/>
              </w:rPr>
              <w:t>avoidusingaphone</w:t>
            </w:r>
            <w:r>
              <w:rPr>
                <w:color w:val="2D3740"/>
                <w:spacing w:val="-27"/>
                <w:w w:val="85"/>
                <w:sz w:val="36"/>
              </w:rPr>
              <w:t xml:space="preserve"> </w:t>
            </w:r>
            <w:r>
              <w:rPr>
                <w:color w:val="2D3740"/>
                <w:spacing w:val="2"/>
                <w:w w:val="85"/>
                <w:sz w:val="36"/>
              </w:rPr>
              <w:t>numberasthe</w:t>
            </w:r>
            <w:r>
              <w:rPr>
                <w:color w:val="2D3740"/>
                <w:spacing w:val="-27"/>
                <w:w w:val="85"/>
                <w:sz w:val="36"/>
              </w:rPr>
              <w:t xml:space="preserve"> </w:t>
            </w:r>
            <w:r>
              <w:rPr>
                <w:color w:val="2D3740"/>
                <w:spacing w:val="-5"/>
                <w:w w:val="85"/>
                <w:sz w:val="36"/>
              </w:rPr>
              <w:t>ID</w:t>
            </w:r>
            <w:r>
              <w:rPr>
                <w:color w:val="2D3740"/>
                <w:spacing w:val="-5"/>
                <w:w w:val="85"/>
                <w:sz w:val="34"/>
              </w:rPr>
              <w:t>.</w:t>
            </w:r>
          </w:p>
        </w:tc>
      </w:tr>
      <w:tr w14:paraId="3CB87F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197" w:type="dxa"/>
          </w:tcPr>
          <w:p w14:paraId="339C05EE">
            <w:pPr>
              <w:pStyle w:val="11"/>
              <w:rPr>
                <w:sz w:val="36"/>
              </w:rPr>
            </w:pPr>
            <w:r>
              <w:rPr>
                <w:sz w:val="36"/>
              </w:rPr>
              <mc:AlternateContent>
                <mc:Choice Requires="wpg">
                  <w:drawing>
                    <wp:anchor distT="0" distB="0" distL="0" distR="0" simplePos="0" relativeHeight="251674624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55600"/>
                      <wp:effectExtent l="0" t="0" r="0" b="0"/>
                      <wp:wrapNone/>
                      <wp:docPr id="102" name="Group 1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55600"/>
                                <a:chOff x="0" y="0"/>
                                <a:chExt cx="12438380" cy="355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3" name="Image 103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9915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4" name="Image 104"/>
                                <pic:cNvPicPr/>
                              </pic:nvPicPr>
                              <pic:blipFill>
                                <a:blip r:embed="rId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99915" y="0"/>
                                  <a:ext cx="9138227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28pt;width:979.4pt;z-index:-251641856;mso-width-relative:page;mso-height-relative:page;" coordsize="12438380,355600" o:gfxdata="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">
                      <o:lock v:ext="edit" aspectratio="f"/>
                      <v:shape id="Image 103" o:spid="_x0000_s1026" o:spt="75" type="#_x0000_t75" style="position:absolute;left:0;top:0;height:355375;width:3299915;" filled="f" o:preferrelative="t" stroked="f" coordsize="21600,21600" o:gfxdata="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+qpYs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80" o:title=""/>
                        <o:lock v:ext="edit" aspectratio="f"/>
                      </v:shape>
                      <v:shape id="Image 104" o:spid="_x0000_s1026" o:spt="75" type="#_x0000_t75" style="position:absolute;left:3299915;top:0;height:355375;width:9138227;" filled="f" o:preferrelative="t" stroked="f" coordsize="21600,21600" o:gfxdata="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cOGlrgAAADcAAAA&#10;DwAAAAAAAAABACAAAAAiAAAAZHJzL2Rvd25yZXYueG1sUEsBAhQAFAAAAAgAh07iQDMvBZ47AAAA&#10;OQAAABAAAAAAAAAAAQAgAAAABwEAAGRycy9zaGFwZXhtbC54bWxQSwUGAAAAAAYABgBbAQAAsQMA&#10;AAAA&#10;">
                        <v:fill on="f" focussize="0,0"/>
                        <v:stroke on="f"/>
                        <v:imagedata r:id="rId81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spacing w:val="-2"/>
                <w:sz w:val="36"/>
              </w:rPr>
              <w:t>Orderdate</w:t>
            </w:r>
          </w:p>
        </w:tc>
        <w:tc>
          <w:tcPr>
            <w:tcW w:w="14391" w:type="dxa"/>
          </w:tcPr>
          <w:p w14:paraId="2D996D12">
            <w:pPr>
              <w:pStyle w:val="11"/>
              <w:ind w:left="209"/>
              <w:rPr>
                <w:sz w:val="34"/>
              </w:rPr>
            </w:pPr>
            <w:r>
              <w:rPr>
                <w:color w:val="2D3740"/>
                <w:spacing w:val="-2"/>
                <w:w w:val="90"/>
                <w:sz w:val="36"/>
              </w:rPr>
              <w:t>Datetheorderwasaccepted</w:t>
            </w:r>
            <w:r>
              <w:rPr>
                <w:color w:val="2D3740"/>
                <w:spacing w:val="-2"/>
                <w:w w:val="90"/>
                <w:sz w:val="34"/>
              </w:rPr>
              <w:t>.</w:t>
            </w:r>
          </w:p>
        </w:tc>
      </w:tr>
      <w:tr w14:paraId="31BF1E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197" w:type="dxa"/>
          </w:tcPr>
          <w:p w14:paraId="4956F17D">
            <w:pPr>
              <w:pStyle w:val="11"/>
              <w:rPr>
                <w:sz w:val="36"/>
              </w:rPr>
            </w:pPr>
            <w:r>
              <w:rPr>
                <w:color w:val="2D3740"/>
                <w:spacing w:val="-7"/>
                <w:w w:val="90"/>
                <w:sz w:val="36"/>
              </w:rPr>
              <w:t>Customer</w:t>
            </w:r>
            <w:r>
              <w:rPr>
                <w:color w:val="2D3740"/>
                <w:spacing w:val="-32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5"/>
                <w:sz w:val="36"/>
              </w:rPr>
              <w:t>reference</w:t>
            </w:r>
          </w:p>
        </w:tc>
        <w:tc>
          <w:tcPr>
            <w:tcW w:w="14391" w:type="dxa"/>
          </w:tcPr>
          <w:p w14:paraId="3CE4D6B9">
            <w:pPr>
              <w:pStyle w:val="11"/>
              <w:ind w:left="209"/>
              <w:rPr>
                <w:sz w:val="34"/>
              </w:rPr>
            </w:pPr>
            <w:r>
              <w:rPr>
                <w:color w:val="2D3740"/>
                <w:spacing w:val="-2"/>
                <w:w w:val="90"/>
                <w:sz w:val="36"/>
              </w:rPr>
              <w:t>Useaminimal</w:t>
            </w:r>
            <w:r>
              <w:rPr>
                <w:color w:val="2D3740"/>
                <w:spacing w:val="-29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identifier</w:t>
            </w:r>
            <w:r>
              <w:rPr>
                <w:color w:val="2D3740"/>
                <w:spacing w:val="-2"/>
                <w:w w:val="90"/>
                <w:sz w:val="34"/>
              </w:rPr>
              <w:t>;</w:t>
            </w:r>
            <w:r>
              <w:rPr>
                <w:color w:val="2D3740"/>
                <w:spacing w:val="-17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includeaname</w:t>
            </w:r>
            <w:r>
              <w:rPr>
                <w:color w:val="2D3740"/>
                <w:spacing w:val="-47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onlyifneededfor</w:t>
            </w:r>
            <w:r>
              <w:rPr>
                <w:color w:val="2D3740"/>
                <w:spacing w:val="-36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operations</w:t>
            </w:r>
            <w:r>
              <w:rPr>
                <w:color w:val="2D3740"/>
                <w:spacing w:val="-2"/>
                <w:w w:val="90"/>
                <w:sz w:val="34"/>
              </w:rPr>
              <w:t>.</w:t>
            </w:r>
          </w:p>
        </w:tc>
      </w:tr>
      <w:tr w14:paraId="7EC27F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197" w:type="dxa"/>
          </w:tcPr>
          <w:p w14:paraId="4079365A">
            <w:pPr>
              <w:pStyle w:val="11"/>
              <w:rPr>
                <w:sz w:val="36"/>
              </w:rPr>
            </w:pPr>
            <w:r>
              <w:rPr>
                <w:sz w:val="36"/>
              </w:rPr>
              <mc:AlternateContent>
                <mc:Choice Requires="wpg">
                  <w:drawing>
                    <wp:anchor distT="0" distB="0" distL="0" distR="0" simplePos="0" relativeHeight="251674624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55600"/>
                      <wp:effectExtent l="0" t="0" r="0" b="0"/>
                      <wp:wrapNone/>
                      <wp:docPr id="105" name="Group 1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55600"/>
                                <a:chOff x="0" y="0"/>
                                <a:chExt cx="12438380" cy="355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6" name="Image 106"/>
                                <pic:cNvPicPr/>
                              </pic:nvPicPr>
                              <pic:blipFill>
                                <a:blip r:embed="rId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9915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7" name="Image 107"/>
                                <pic:cNvPicPr/>
                              </pic:nvPicPr>
                              <pic:blipFill>
                                <a:blip r:embed="rId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99915" y="0"/>
                                  <a:ext cx="9138227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28pt;width:979.4pt;z-index:-251641856;mso-width-relative:page;mso-height-relative:page;" coordsize="12438380,355600" o:gfxdata="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LmzwAL8AAAClAQAAGQAA&#10;AGRycy9fcmVscy9lMm9Eb2MueG1sLnJlbHO9kMGKwjAQhu8L+w5h7tu0PSyymPYigldxH2BIpmmw&#10;mYQkir69gWVBQfDmcWb4v/9j1uPFL+JMKbvACrqmBUGsg3FsFfwetl8rELkgG1wCk4IrZRiHz4/1&#10;nhYsNZRnF7OoFM4K5lLij5RZz+QxNyES18sUksdSx2RlRH1ES7Jv22+Z7hkwPDDFzihIO9ODOFxj&#10;bX7NDtPkNG2CPnni8qRCOl+7KxCTpaLAk3H4t+ybyBbkc4fuPQ7dv4N8eO5wA1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">
                      <o:lock v:ext="edit" aspectratio="f"/>
                      <v:shape id="Image 106" o:spid="_x0000_s1026" o:spt="75" type="#_x0000_t75" style="position:absolute;left:0;top:0;height:355375;width:3299915;" filled="f" o:preferrelative="t" stroked="f" coordsize="21600,21600" o:gfxdata="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wy4hq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82" o:title=""/>
                        <o:lock v:ext="edit" aspectratio="f"/>
                      </v:shape>
                      <v:shape id="Image 107" o:spid="_x0000_s1026" o:spt="75" type="#_x0000_t75" style="position:absolute;left:3299915;top:0;height:355375;width:9138227;" filled="f" o:preferrelative="t" stroked="f" coordsize="21600,21600" o:gfxdata="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iB5b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83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spacing w:val="-8"/>
                <w:sz w:val="36"/>
              </w:rPr>
              <w:t>Garment</w:t>
            </w:r>
            <w:r>
              <w:rPr>
                <w:color w:val="2D3740"/>
                <w:spacing w:val="-8"/>
                <w:sz w:val="34"/>
              </w:rPr>
              <w:t>/</w:t>
            </w:r>
            <w:r>
              <w:rPr>
                <w:color w:val="2D3740"/>
                <w:spacing w:val="-8"/>
                <w:sz w:val="36"/>
              </w:rPr>
              <w:t>service</w:t>
            </w:r>
          </w:p>
        </w:tc>
        <w:tc>
          <w:tcPr>
            <w:tcW w:w="14391" w:type="dxa"/>
          </w:tcPr>
          <w:p w14:paraId="0E11D4A0">
            <w:pPr>
              <w:pStyle w:val="11"/>
              <w:ind w:left="209"/>
              <w:rPr>
                <w:sz w:val="34"/>
              </w:rPr>
            </w:pPr>
            <w:r>
              <w:rPr>
                <w:color w:val="2D3740"/>
                <w:spacing w:val="-9"/>
                <w:w w:val="90"/>
                <w:sz w:val="36"/>
              </w:rPr>
              <w:t>Type</w:t>
            </w:r>
            <w:r>
              <w:rPr>
                <w:color w:val="2D3740"/>
                <w:spacing w:val="-43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5"/>
                <w:sz w:val="36"/>
              </w:rPr>
              <w:t>ofgarmentoralteration</w:t>
            </w:r>
            <w:r>
              <w:rPr>
                <w:color w:val="2D3740"/>
                <w:spacing w:val="-2"/>
                <w:w w:val="95"/>
                <w:sz w:val="34"/>
              </w:rPr>
              <w:t>.</w:t>
            </w:r>
          </w:p>
        </w:tc>
      </w:tr>
      <w:tr w14:paraId="2551F5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5197" w:type="dxa"/>
          </w:tcPr>
          <w:p w14:paraId="55139919">
            <w:pPr>
              <w:pStyle w:val="11"/>
              <w:spacing w:before="2"/>
              <w:rPr>
                <w:sz w:val="36"/>
              </w:rPr>
            </w:pPr>
            <w:r>
              <w:rPr>
                <w:color w:val="2D3740"/>
                <w:spacing w:val="-14"/>
                <w:sz w:val="36"/>
              </w:rPr>
              <w:t>Measurementsconfirmed</w:t>
            </w:r>
          </w:p>
        </w:tc>
        <w:tc>
          <w:tcPr>
            <w:tcW w:w="14391" w:type="dxa"/>
          </w:tcPr>
          <w:p w14:paraId="3E4427F8">
            <w:pPr>
              <w:pStyle w:val="11"/>
              <w:spacing w:before="2"/>
              <w:ind w:left="209"/>
              <w:rPr>
                <w:sz w:val="34"/>
              </w:rPr>
            </w:pPr>
            <w:r>
              <w:rPr>
                <w:color w:val="2D3740"/>
                <w:spacing w:val="-8"/>
                <w:w w:val="90"/>
                <w:sz w:val="36"/>
              </w:rPr>
              <w:t>Pending</w:t>
            </w:r>
            <w:r>
              <w:rPr>
                <w:color w:val="2D3740"/>
                <w:spacing w:val="-39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8"/>
                <w:w w:val="90"/>
                <w:sz w:val="34"/>
              </w:rPr>
              <w:t>/</w:t>
            </w:r>
            <w:r>
              <w:rPr>
                <w:color w:val="2D3740"/>
                <w:spacing w:val="-8"/>
                <w:w w:val="90"/>
                <w:sz w:val="36"/>
              </w:rPr>
              <w:t>Yes</w:t>
            </w:r>
            <w:r>
              <w:rPr>
                <w:color w:val="2D3740"/>
                <w:spacing w:val="-23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8"/>
                <w:w w:val="90"/>
                <w:sz w:val="34"/>
              </w:rPr>
              <w:t>/</w:t>
            </w:r>
            <w:r>
              <w:rPr>
                <w:color w:val="2D3740"/>
                <w:spacing w:val="-8"/>
                <w:w w:val="90"/>
                <w:sz w:val="36"/>
              </w:rPr>
              <w:t>No</w:t>
            </w:r>
            <w:r>
              <w:rPr>
                <w:color w:val="2D3740"/>
                <w:spacing w:val="-8"/>
                <w:w w:val="90"/>
                <w:sz w:val="34"/>
              </w:rPr>
              <w:t>;</w:t>
            </w:r>
            <w:r>
              <w:rPr>
                <w:color w:val="2D3740"/>
                <w:spacing w:val="-9"/>
                <w:sz w:val="34"/>
              </w:rPr>
              <w:t xml:space="preserve"> </w:t>
            </w:r>
            <w:r>
              <w:rPr>
                <w:color w:val="2D3740"/>
                <w:spacing w:val="-8"/>
                <w:w w:val="90"/>
                <w:sz w:val="36"/>
              </w:rPr>
              <w:t>storedetailedmeasurements</w:t>
            </w:r>
            <w:r>
              <w:rPr>
                <w:color w:val="2D3740"/>
                <w:spacing w:val="-23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8"/>
                <w:w w:val="90"/>
                <w:sz w:val="36"/>
              </w:rPr>
              <w:t>onlywhere</w:t>
            </w:r>
            <w:r>
              <w:rPr>
                <w:color w:val="2D3740"/>
                <w:spacing w:val="-36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8"/>
                <w:w w:val="90"/>
                <w:sz w:val="36"/>
              </w:rPr>
              <w:t>necessaryandsecurely</w:t>
            </w:r>
            <w:r>
              <w:rPr>
                <w:color w:val="2D3740"/>
                <w:spacing w:val="-8"/>
                <w:w w:val="90"/>
                <w:sz w:val="34"/>
              </w:rPr>
              <w:t>.</w:t>
            </w:r>
          </w:p>
        </w:tc>
      </w:tr>
      <w:tr w14:paraId="65ED9B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197" w:type="dxa"/>
          </w:tcPr>
          <w:p w14:paraId="05CE3936">
            <w:pPr>
              <w:pStyle w:val="11"/>
              <w:rPr>
                <w:sz w:val="36"/>
              </w:rPr>
            </w:pPr>
            <w:r>
              <w:rPr>
                <w:sz w:val="36"/>
              </w:rPr>
              <mc:AlternateContent>
                <mc:Choice Requires="wpg">
                  <w:drawing>
                    <wp:anchor distT="0" distB="0" distL="0" distR="0" simplePos="0" relativeHeight="251675648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55600"/>
                      <wp:effectExtent l="0" t="0" r="0" b="0"/>
                      <wp:wrapNone/>
                      <wp:docPr id="108" name="Group 1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55600"/>
                                <a:chOff x="0" y="0"/>
                                <a:chExt cx="12438380" cy="355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9" name="Image 109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9915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0" name="Image 110"/>
                                <pic:cNvPicPr/>
                              </pic:nvPicPr>
                              <pic:blipFill>
                                <a:blip r:embed="rId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99915" y="0"/>
                                  <a:ext cx="9138227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28pt;width:979.4pt;z-index:-251640832;mso-width-relative:page;mso-height-relative:page;" coordsize="12438380,355600" o:gfxdata="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">
                      <o:lock v:ext="edit" aspectratio="f"/>
                      <v:shape id="Image 109" o:spid="_x0000_s1026" o:spt="75" type="#_x0000_t75" style="position:absolute;left:0;top:0;height:355375;width:3299915;" filled="f" o:preferrelative="t" stroked="f" coordsize="21600,21600" o:gfxdata="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62Ag7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84" o:title=""/>
                        <o:lock v:ext="edit" aspectratio="f"/>
                      </v:shape>
                      <v:shape id="Image 110" o:spid="_x0000_s1026" o:spt="75" type="#_x0000_t75" style="position:absolute;left:3299915;top:0;height:355375;width:9138227;" filled="f" o:preferrelative="t" stroked="f" coordsize="21600,21600" o:gfxdata="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0vk7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85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spacing w:val="-12"/>
                <w:sz w:val="36"/>
              </w:rPr>
              <w:t>Designapproved</w:t>
            </w:r>
          </w:p>
        </w:tc>
        <w:tc>
          <w:tcPr>
            <w:tcW w:w="14391" w:type="dxa"/>
          </w:tcPr>
          <w:p w14:paraId="7ED25820">
            <w:pPr>
              <w:pStyle w:val="11"/>
              <w:ind w:left="209"/>
              <w:rPr>
                <w:sz w:val="34"/>
              </w:rPr>
            </w:pPr>
            <w:r>
              <w:rPr>
                <w:color w:val="2D3740"/>
                <w:w w:val="85"/>
                <w:sz w:val="36"/>
              </w:rPr>
              <w:t>Pending</w:t>
            </w:r>
            <w:r>
              <w:rPr>
                <w:color w:val="2D3740"/>
                <w:spacing w:val="-36"/>
                <w:w w:val="85"/>
                <w:sz w:val="36"/>
              </w:rPr>
              <w:t xml:space="preserve"> </w:t>
            </w:r>
            <w:r>
              <w:rPr>
                <w:color w:val="2D3740"/>
                <w:w w:val="85"/>
                <w:sz w:val="34"/>
              </w:rPr>
              <w:t>/</w:t>
            </w:r>
            <w:r>
              <w:rPr>
                <w:color w:val="2D3740"/>
                <w:w w:val="85"/>
                <w:sz w:val="36"/>
              </w:rPr>
              <w:t>Yes</w:t>
            </w:r>
            <w:r>
              <w:rPr>
                <w:color w:val="2D3740"/>
                <w:spacing w:val="-22"/>
                <w:w w:val="85"/>
                <w:sz w:val="36"/>
              </w:rPr>
              <w:t xml:space="preserve"> </w:t>
            </w:r>
            <w:r>
              <w:rPr>
                <w:color w:val="2D3740"/>
                <w:spacing w:val="-4"/>
                <w:w w:val="85"/>
                <w:sz w:val="34"/>
              </w:rPr>
              <w:t>/</w:t>
            </w:r>
            <w:r>
              <w:rPr>
                <w:color w:val="2D3740"/>
                <w:spacing w:val="-4"/>
                <w:w w:val="85"/>
                <w:sz w:val="36"/>
              </w:rPr>
              <w:t>No</w:t>
            </w:r>
            <w:r>
              <w:rPr>
                <w:color w:val="2D3740"/>
                <w:spacing w:val="-4"/>
                <w:w w:val="85"/>
                <w:sz w:val="34"/>
              </w:rPr>
              <w:t>.</w:t>
            </w:r>
          </w:p>
        </w:tc>
      </w:tr>
      <w:tr w14:paraId="61FC72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197" w:type="dxa"/>
          </w:tcPr>
          <w:p w14:paraId="06175F88">
            <w:pPr>
              <w:pStyle w:val="11"/>
              <w:rPr>
                <w:sz w:val="36"/>
              </w:rPr>
            </w:pPr>
            <w:r>
              <w:rPr>
                <w:color w:val="2D3740"/>
                <w:spacing w:val="-5"/>
                <w:w w:val="85"/>
                <w:sz w:val="36"/>
              </w:rPr>
              <w:t>Change</w:t>
            </w:r>
            <w:r>
              <w:rPr>
                <w:color w:val="2D3740"/>
                <w:spacing w:val="-39"/>
                <w:w w:val="85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5"/>
                <w:sz w:val="36"/>
              </w:rPr>
              <w:t>requested</w:t>
            </w:r>
          </w:p>
        </w:tc>
        <w:tc>
          <w:tcPr>
            <w:tcW w:w="14391" w:type="dxa"/>
          </w:tcPr>
          <w:p w14:paraId="09245B0B">
            <w:pPr>
              <w:pStyle w:val="11"/>
              <w:ind w:left="209"/>
              <w:rPr>
                <w:sz w:val="34"/>
              </w:rPr>
            </w:pPr>
            <w:r>
              <w:rPr>
                <w:color w:val="2D3740"/>
                <w:w w:val="85"/>
                <w:sz w:val="36"/>
              </w:rPr>
              <w:t>No</w:t>
            </w:r>
            <w:r>
              <w:rPr>
                <w:color w:val="2D3740"/>
                <w:w w:val="85"/>
                <w:sz w:val="34"/>
              </w:rPr>
              <w:t>/</w:t>
            </w:r>
            <w:r>
              <w:rPr>
                <w:color w:val="2D3740"/>
                <w:w w:val="85"/>
                <w:sz w:val="36"/>
              </w:rPr>
              <w:t>Yes</w:t>
            </w:r>
            <w:r>
              <w:rPr>
                <w:color w:val="2D3740"/>
                <w:w w:val="85"/>
                <w:sz w:val="34"/>
              </w:rPr>
              <w:t>;</w:t>
            </w:r>
            <w:r>
              <w:rPr>
                <w:color w:val="2D3740"/>
                <w:spacing w:val="13"/>
                <w:sz w:val="34"/>
              </w:rPr>
              <w:t xml:space="preserve"> </w:t>
            </w:r>
            <w:r>
              <w:rPr>
                <w:color w:val="2D3740"/>
                <w:w w:val="85"/>
                <w:sz w:val="36"/>
              </w:rPr>
              <w:t>summarize</w:t>
            </w:r>
            <w:r>
              <w:rPr>
                <w:color w:val="2D3740"/>
                <w:spacing w:val="-16"/>
                <w:w w:val="85"/>
                <w:sz w:val="36"/>
              </w:rPr>
              <w:t xml:space="preserve"> </w:t>
            </w:r>
            <w:r>
              <w:rPr>
                <w:color w:val="2D3740"/>
                <w:w w:val="85"/>
                <w:sz w:val="36"/>
              </w:rPr>
              <w:t>changeanddate</w:t>
            </w:r>
            <w:r>
              <w:rPr>
                <w:color w:val="2D3740"/>
                <w:spacing w:val="-17"/>
                <w:w w:val="85"/>
                <w:sz w:val="36"/>
              </w:rPr>
              <w:t xml:space="preserve"> </w:t>
            </w:r>
            <w:r>
              <w:rPr>
                <w:color w:val="2D3740"/>
                <w:w w:val="85"/>
                <w:sz w:val="36"/>
              </w:rPr>
              <w:t>inachange</w:t>
            </w:r>
            <w:r>
              <w:rPr>
                <w:color w:val="2D3740"/>
                <w:w w:val="85"/>
                <w:sz w:val="34"/>
              </w:rPr>
              <w:t>-</w:t>
            </w:r>
            <w:r>
              <w:rPr>
                <w:color w:val="2D3740"/>
                <w:spacing w:val="-2"/>
                <w:w w:val="85"/>
                <w:sz w:val="36"/>
              </w:rPr>
              <w:t>historyfield</w:t>
            </w:r>
            <w:r>
              <w:rPr>
                <w:color w:val="2D3740"/>
                <w:spacing w:val="-2"/>
                <w:w w:val="85"/>
                <w:sz w:val="34"/>
              </w:rPr>
              <w:t>.</w:t>
            </w:r>
          </w:p>
        </w:tc>
      </w:tr>
      <w:tr w14:paraId="2D1D95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197" w:type="dxa"/>
          </w:tcPr>
          <w:p w14:paraId="731F512E">
            <w:pPr>
              <w:pStyle w:val="11"/>
              <w:spacing w:before="2"/>
              <w:rPr>
                <w:sz w:val="36"/>
              </w:rPr>
            </w:pPr>
            <w:r>
              <w:rPr>
                <w:sz w:val="36"/>
              </w:rPr>
              <mc:AlternateContent>
                <mc:Choice Requires="wpg">
                  <w:drawing>
                    <wp:anchor distT="0" distB="0" distL="0" distR="0" simplePos="0" relativeHeight="251675648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55600"/>
                      <wp:effectExtent l="0" t="0" r="0" b="0"/>
                      <wp:wrapNone/>
                      <wp:docPr id="111" name="Group 1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55600"/>
                                <a:chOff x="0" y="0"/>
                                <a:chExt cx="12438380" cy="355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2" name="Image 112"/>
                                <pic:cNvPicPr/>
                              </pic:nvPicPr>
                              <pic:blipFill>
                                <a:blip r:embed="rId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9915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3" name="Image 113"/>
                                <pic:cNvPicPr/>
                              </pic:nvPicPr>
                              <pic:blipFill>
                                <a:blip r:embed="rId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99915" y="0"/>
                                  <a:ext cx="9138227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28pt;width:979.4pt;z-index:-251640832;mso-width-relative:page;mso-height-relative:page;" coordsize="12438380,355600" o:gfxdata="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LmzwAL8AAAClAQAA&#10;GQAAAGRycy9fcmVscy9lMm9Eb2MueG1sLnJlbHO9kMGKwjAQhu8L+w5h7tu0PSyymPYigldxH2BI&#10;pmmwmYQkir69gWVBQfDmcWb4v/9j1uPFL+JMKbvACrqmBUGsg3FsFfwetl8rELkgG1wCk4IrZRiH&#10;z4/1nhYsNZRnF7OoFM4K5lLij5RZz+QxNyES18sUksdSx2RlRH1ES7Jv22+Z7hkwPDDFzihIO9OD&#10;OFxjbX7NDtPkNG2CPnni8qRCOl+7KxCTpaLAk3H4t+ybyBbkc4fuPQ7dv4N8eO5wA1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">
                      <o:lock v:ext="edit" aspectratio="f"/>
                      <v:shape id="Image 112" o:spid="_x0000_s1026" o:spt="75" type="#_x0000_t75" style="position:absolute;left:0;top:0;height:355375;width:3299915;" filled="f" o:preferrelative="t" stroked="f" coordsize="21600,21600" o:gfxdata="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r93GK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86" o:title=""/>
                        <o:lock v:ext="edit" aspectratio="f"/>
                      </v:shape>
                      <v:shape id="Image 113" o:spid="_x0000_s1026" o:spt="75" type="#_x0000_t75" style="position:absolute;left:3299915;top:0;height:355375;width:9138227;" filled="f" o:preferrelative="t" stroked="f" coordsize="21600,21600" o:gfxdata="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K2tOG5AAAA3A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r:id="rId87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spacing w:val="-7"/>
                <w:sz w:val="36"/>
              </w:rPr>
              <w:t>Currentstatus</w:t>
            </w:r>
          </w:p>
        </w:tc>
        <w:tc>
          <w:tcPr>
            <w:tcW w:w="14391" w:type="dxa"/>
          </w:tcPr>
          <w:p w14:paraId="1EA535AA">
            <w:pPr>
              <w:pStyle w:val="11"/>
              <w:spacing w:before="2"/>
              <w:ind w:left="209"/>
              <w:rPr>
                <w:sz w:val="34"/>
              </w:rPr>
            </w:pPr>
            <w:r>
              <w:rPr>
                <w:color w:val="2D3740"/>
                <w:spacing w:val="2"/>
                <w:w w:val="90"/>
                <w:sz w:val="36"/>
              </w:rPr>
              <w:t>New</w:t>
            </w:r>
            <w:r>
              <w:rPr>
                <w:color w:val="2D3740"/>
                <w:spacing w:val="2"/>
                <w:w w:val="90"/>
                <w:sz w:val="34"/>
              </w:rPr>
              <w:t>/</w:t>
            </w:r>
            <w:r>
              <w:rPr>
                <w:color w:val="2D3740"/>
                <w:spacing w:val="2"/>
                <w:w w:val="90"/>
                <w:sz w:val="36"/>
              </w:rPr>
              <w:t>Awaitingconfirmation</w:t>
            </w:r>
            <w:r>
              <w:rPr>
                <w:color w:val="2D3740"/>
                <w:spacing w:val="2"/>
                <w:w w:val="90"/>
                <w:sz w:val="34"/>
              </w:rPr>
              <w:t>/</w:t>
            </w:r>
            <w:r>
              <w:rPr>
                <w:color w:val="2D3740"/>
                <w:spacing w:val="2"/>
                <w:w w:val="90"/>
                <w:sz w:val="36"/>
              </w:rPr>
              <w:t>Readytostart</w:t>
            </w:r>
            <w:r>
              <w:rPr>
                <w:color w:val="2D3740"/>
                <w:spacing w:val="2"/>
                <w:w w:val="90"/>
                <w:sz w:val="34"/>
              </w:rPr>
              <w:t>/</w:t>
            </w:r>
            <w:r>
              <w:rPr>
                <w:color w:val="2D3740"/>
                <w:spacing w:val="2"/>
                <w:w w:val="90"/>
                <w:sz w:val="36"/>
              </w:rPr>
              <w:t>Inprogress</w:t>
            </w:r>
            <w:r>
              <w:rPr>
                <w:color w:val="2D3740"/>
                <w:spacing w:val="2"/>
                <w:w w:val="90"/>
                <w:sz w:val="34"/>
              </w:rPr>
              <w:t>/</w:t>
            </w:r>
            <w:r>
              <w:rPr>
                <w:color w:val="2D3740"/>
                <w:spacing w:val="2"/>
                <w:w w:val="90"/>
                <w:sz w:val="36"/>
              </w:rPr>
              <w:t>Qualitycheck</w:t>
            </w:r>
            <w:r>
              <w:rPr>
                <w:color w:val="2D3740"/>
                <w:spacing w:val="-44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5"/>
                <w:sz w:val="34"/>
              </w:rPr>
              <w:t>/</w:t>
            </w:r>
            <w:r>
              <w:rPr>
                <w:color w:val="2D3740"/>
                <w:spacing w:val="-2"/>
                <w:w w:val="95"/>
                <w:sz w:val="36"/>
              </w:rPr>
              <w:t>Ready</w:t>
            </w:r>
            <w:r>
              <w:rPr>
                <w:color w:val="2D3740"/>
                <w:spacing w:val="-2"/>
                <w:w w:val="95"/>
                <w:sz w:val="34"/>
              </w:rPr>
              <w:t>/</w:t>
            </w:r>
            <w:r>
              <w:rPr>
                <w:color w:val="2D3740"/>
                <w:spacing w:val="-2"/>
                <w:w w:val="95"/>
                <w:sz w:val="36"/>
              </w:rPr>
              <w:t>Delivered</w:t>
            </w:r>
            <w:r>
              <w:rPr>
                <w:color w:val="2D3740"/>
                <w:spacing w:val="-2"/>
                <w:w w:val="95"/>
                <w:sz w:val="34"/>
              </w:rPr>
              <w:t>/</w:t>
            </w:r>
            <w:r>
              <w:rPr>
                <w:color w:val="2D3740"/>
                <w:spacing w:val="-2"/>
                <w:w w:val="95"/>
                <w:sz w:val="36"/>
              </w:rPr>
              <w:t>Onhold</w:t>
            </w:r>
            <w:r>
              <w:rPr>
                <w:color w:val="2D3740"/>
                <w:spacing w:val="-2"/>
                <w:w w:val="95"/>
                <w:sz w:val="34"/>
              </w:rPr>
              <w:t>.</w:t>
            </w:r>
          </w:p>
        </w:tc>
      </w:tr>
      <w:tr w14:paraId="43D64B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5197" w:type="dxa"/>
          </w:tcPr>
          <w:p w14:paraId="5A37CAFE">
            <w:pPr>
              <w:pStyle w:val="11"/>
              <w:spacing w:before="2"/>
              <w:rPr>
                <w:sz w:val="36"/>
              </w:rPr>
            </w:pPr>
            <w:r>
              <w:rPr>
                <w:color w:val="2D3740"/>
                <w:spacing w:val="-11"/>
                <w:sz w:val="36"/>
              </w:rPr>
              <w:t>Promiseddate</w:t>
            </w:r>
          </w:p>
        </w:tc>
        <w:tc>
          <w:tcPr>
            <w:tcW w:w="14391" w:type="dxa"/>
          </w:tcPr>
          <w:p w14:paraId="6B410BE1">
            <w:pPr>
              <w:pStyle w:val="11"/>
              <w:spacing w:before="2"/>
              <w:ind w:left="209"/>
              <w:rPr>
                <w:sz w:val="34"/>
              </w:rPr>
            </w:pPr>
            <w:r>
              <w:rPr>
                <w:color w:val="2D3740"/>
                <w:spacing w:val="-5"/>
                <w:w w:val="90"/>
                <w:sz w:val="36"/>
              </w:rPr>
              <w:t>Original</w:t>
            </w:r>
            <w:r>
              <w:rPr>
                <w:color w:val="2D3740"/>
                <w:spacing w:val="-21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7"/>
                <w:w w:val="95"/>
                <w:sz w:val="36"/>
              </w:rPr>
              <w:t>agreeddeliverydate</w:t>
            </w:r>
            <w:r>
              <w:rPr>
                <w:color w:val="2D3740"/>
                <w:spacing w:val="-7"/>
                <w:w w:val="95"/>
                <w:sz w:val="34"/>
              </w:rPr>
              <w:t>.</w:t>
            </w:r>
          </w:p>
        </w:tc>
      </w:tr>
      <w:tr w14:paraId="00F290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197" w:type="dxa"/>
          </w:tcPr>
          <w:p w14:paraId="3F59FF62">
            <w:pPr>
              <w:pStyle w:val="11"/>
              <w:rPr>
                <w:sz w:val="36"/>
              </w:rPr>
            </w:pPr>
            <w:r>
              <w:rPr>
                <w:sz w:val="36"/>
              </w:rPr>
              <mc:AlternateContent>
                <mc:Choice Requires="wpg">
                  <w:drawing>
                    <wp:anchor distT="0" distB="0" distL="0" distR="0" simplePos="0" relativeHeight="251676672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55600"/>
                      <wp:effectExtent l="0" t="0" r="0" b="0"/>
                      <wp:wrapNone/>
                      <wp:docPr id="114" name="Group 1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55600"/>
                                <a:chOff x="0" y="0"/>
                                <a:chExt cx="12438380" cy="355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5" name="Image 115"/>
                                <pic:cNvPicPr/>
                              </pic:nvPicPr>
                              <pic:blipFill>
                                <a:blip r:embed="rId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9915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6" name="Image 116"/>
                                <pic:cNvPicPr/>
                              </pic:nvPicPr>
                              <pic:blipFill>
                                <a:blip r:embed="rId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99915" y="0"/>
                                  <a:ext cx="9138227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28pt;width:979.4pt;z-index:-251639808;mso-width-relative:page;mso-height-relative:page;" coordsize="12438380,355600" o:gfxdata="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">
                      <o:lock v:ext="edit" aspectratio="f"/>
                      <v:shape id="Image 115" o:spid="_x0000_s1026" o:spt="75" type="#_x0000_t75" style="position:absolute;left:0;top:0;height:355375;width:3299915;" filled="f" o:preferrelative="t" stroked="f" coordsize="21600,21600" o:gfxdata="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qp/twAAANwAAAAP&#10;AAAAAAAAAAEAIAAAACIAAABkcnMvZG93bnJldi54bWxQSwECFAAUAAAACACHTuJAMy8FnjsAAAA5&#10;AAAAEAAAAAAAAAABACAAAAAGAQAAZHJzL3NoYXBleG1sLnhtbFBLBQYAAAAABgAGAFsBAACwAwAA&#10;AAA=&#10;">
                        <v:fill on="f" focussize="0,0"/>
                        <v:stroke on="f"/>
                        <v:imagedata r:id="rId88" o:title=""/>
                        <o:lock v:ext="edit" aspectratio="f"/>
                      </v:shape>
                      <v:shape id="Image 116" o:spid="_x0000_s1026" o:spt="75" type="#_x0000_t75" style="position:absolute;left:3299915;top:0;height:355375;width:9138227;" filled="f" o:preferrelative="t" stroked="f" coordsize="21600,21600" o:gfxdata="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A1bC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89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spacing w:val="-14"/>
                <w:sz w:val="36"/>
              </w:rPr>
              <w:t>Reviseddate</w:t>
            </w:r>
          </w:p>
        </w:tc>
        <w:tc>
          <w:tcPr>
            <w:tcW w:w="14391" w:type="dxa"/>
          </w:tcPr>
          <w:p w14:paraId="0E2E8F3D">
            <w:pPr>
              <w:pStyle w:val="11"/>
              <w:ind w:left="209"/>
              <w:rPr>
                <w:sz w:val="34"/>
              </w:rPr>
            </w:pPr>
            <w:r>
              <w:rPr>
                <w:color w:val="2D3740"/>
                <w:spacing w:val="-6"/>
                <w:w w:val="90"/>
                <w:sz w:val="36"/>
              </w:rPr>
              <w:t>Updateddateonlyafterreviewingschedule</w:t>
            </w:r>
            <w:r>
              <w:rPr>
                <w:color w:val="2D3740"/>
                <w:spacing w:val="-2"/>
                <w:sz w:val="36"/>
              </w:rPr>
              <w:t xml:space="preserve"> </w:t>
            </w:r>
            <w:r>
              <w:rPr>
                <w:color w:val="2D3740"/>
                <w:spacing w:val="-4"/>
                <w:w w:val="95"/>
                <w:sz w:val="36"/>
              </w:rPr>
              <w:t>andcommunicatingwithcustomer</w:t>
            </w:r>
            <w:r>
              <w:rPr>
                <w:color w:val="2D3740"/>
                <w:spacing w:val="-4"/>
                <w:w w:val="95"/>
                <w:sz w:val="34"/>
              </w:rPr>
              <w:t>.</w:t>
            </w:r>
          </w:p>
        </w:tc>
      </w:tr>
      <w:tr w14:paraId="230715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197" w:type="dxa"/>
          </w:tcPr>
          <w:p w14:paraId="0C5FBCFC">
            <w:pPr>
              <w:pStyle w:val="11"/>
              <w:rPr>
                <w:sz w:val="36"/>
              </w:rPr>
            </w:pPr>
            <w:r>
              <w:rPr>
                <w:color w:val="2D3740"/>
                <w:spacing w:val="-4"/>
                <w:sz w:val="36"/>
              </w:rPr>
              <w:t>Qualitycheck</w:t>
            </w:r>
          </w:p>
        </w:tc>
        <w:tc>
          <w:tcPr>
            <w:tcW w:w="14391" w:type="dxa"/>
          </w:tcPr>
          <w:p w14:paraId="01ABCC93">
            <w:pPr>
              <w:pStyle w:val="11"/>
              <w:ind w:left="209"/>
              <w:rPr>
                <w:sz w:val="34"/>
              </w:rPr>
            </w:pPr>
            <w:r>
              <w:rPr>
                <w:color w:val="2D3740"/>
                <w:w w:val="85"/>
                <w:sz w:val="36"/>
              </w:rPr>
              <w:t>Pending</w:t>
            </w:r>
            <w:r>
              <w:rPr>
                <w:color w:val="2D3740"/>
                <w:spacing w:val="-40"/>
                <w:w w:val="85"/>
                <w:sz w:val="36"/>
              </w:rPr>
              <w:t xml:space="preserve"> </w:t>
            </w:r>
            <w:r>
              <w:rPr>
                <w:color w:val="2D3740"/>
                <w:w w:val="85"/>
                <w:sz w:val="34"/>
              </w:rPr>
              <w:t>/</w:t>
            </w:r>
            <w:r>
              <w:rPr>
                <w:color w:val="2D3740"/>
                <w:w w:val="85"/>
                <w:sz w:val="36"/>
              </w:rPr>
              <w:t>Pass</w:t>
            </w:r>
            <w:r>
              <w:rPr>
                <w:color w:val="2D3740"/>
                <w:spacing w:val="-27"/>
                <w:w w:val="85"/>
                <w:sz w:val="36"/>
              </w:rPr>
              <w:t xml:space="preserve"> </w:t>
            </w:r>
            <w:r>
              <w:rPr>
                <w:color w:val="2D3740"/>
                <w:w w:val="85"/>
                <w:sz w:val="34"/>
              </w:rPr>
              <w:t>/</w:t>
            </w:r>
            <w:r>
              <w:rPr>
                <w:color w:val="2D3740"/>
                <w:w w:val="85"/>
                <w:sz w:val="36"/>
              </w:rPr>
              <w:t>Rework</w:t>
            </w:r>
            <w:r>
              <w:rPr>
                <w:color w:val="2D3740"/>
                <w:spacing w:val="-42"/>
                <w:w w:val="85"/>
                <w:sz w:val="36"/>
              </w:rPr>
              <w:t xml:space="preserve"> </w:t>
            </w:r>
            <w:r>
              <w:rPr>
                <w:color w:val="2D3740"/>
                <w:spacing w:val="-2"/>
                <w:w w:val="85"/>
                <w:sz w:val="36"/>
              </w:rPr>
              <w:t>required</w:t>
            </w:r>
            <w:r>
              <w:rPr>
                <w:color w:val="2D3740"/>
                <w:spacing w:val="-2"/>
                <w:w w:val="85"/>
                <w:sz w:val="34"/>
              </w:rPr>
              <w:t>.</w:t>
            </w:r>
          </w:p>
        </w:tc>
      </w:tr>
      <w:tr w14:paraId="154222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5197" w:type="dxa"/>
          </w:tcPr>
          <w:p w14:paraId="5A3D30BA">
            <w:pPr>
              <w:pStyle w:val="11"/>
              <w:spacing w:before="2"/>
              <w:rPr>
                <w:sz w:val="36"/>
              </w:rPr>
            </w:pPr>
            <w:r>
              <w:rPr>
                <w:sz w:val="36"/>
              </w:rPr>
              <mc:AlternateContent>
                <mc:Choice Requires="wpg">
                  <w:drawing>
                    <wp:anchor distT="0" distB="0" distL="0" distR="0" simplePos="0" relativeHeight="251676672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42900"/>
                      <wp:effectExtent l="0" t="0" r="0" b="0"/>
                      <wp:wrapNone/>
                      <wp:docPr id="117" name="Group 1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42900"/>
                                <a:chOff x="0" y="0"/>
                                <a:chExt cx="12438380" cy="3429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8" name="Image 118"/>
                                <pic:cNvPicPr/>
                              </pic:nvPicPr>
                              <pic:blipFill>
                                <a:blip r:embed="rId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9915" cy="3426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9" name="Image 119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99915" y="0"/>
                                  <a:ext cx="9138227" cy="3426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27pt;width:979.4pt;z-index:-251639808;mso-width-relative:page;mso-height-relative:page;" coordsize="12438380,342900" o:gfxdata="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">
                      <o:lock v:ext="edit" aspectratio="f"/>
                      <v:shape id="Image 118" o:spid="_x0000_s1026" o:spt="75" type="#_x0000_t75" style="position:absolute;left:0;top:0;height:342683;width:3299915;" filled="f" o:preferrelative="t" stroked="f" coordsize="21600,21600" o:gfxdata="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vLAC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90" o:title=""/>
                        <o:lock v:ext="edit" aspectratio="f"/>
                      </v:shape>
                      <v:shape id="Image 119" o:spid="_x0000_s1026" o:spt="75" type="#_x0000_t75" style="position:absolute;left:3299915;top:0;height:342683;width:9138227;" filled="f" o:preferrelative="t" stroked="f" coordsize="21600,21600" o:gfxdata="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3sVHu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r:id="rId91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spacing w:val="-6"/>
                <w:sz w:val="36"/>
              </w:rPr>
              <w:t>Deliverydate</w:t>
            </w:r>
          </w:p>
        </w:tc>
        <w:tc>
          <w:tcPr>
            <w:tcW w:w="14391" w:type="dxa"/>
          </w:tcPr>
          <w:p w14:paraId="4CB1077C">
            <w:pPr>
              <w:pStyle w:val="11"/>
              <w:spacing w:before="2"/>
              <w:ind w:left="209"/>
              <w:rPr>
                <w:sz w:val="34"/>
              </w:rPr>
            </w:pPr>
            <w:r>
              <w:rPr>
                <w:color w:val="2D3740"/>
                <w:spacing w:val="-8"/>
                <w:w w:val="90"/>
                <w:sz w:val="36"/>
              </w:rPr>
              <w:t>Actualdate</w:t>
            </w:r>
            <w:r>
              <w:rPr>
                <w:color w:val="2D3740"/>
                <w:spacing w:val="-34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8"/>
                <w:w w:val="90"/>
                <w:sz w:val="36"/>
              </w:rPr>
              <w:t>delivered</w:t>
            </w:r>
            <w:r>
              <w:rPr>
                <w:color w:val="2D3740"/>
                <w:spacing w:val="-8"/>
                <w:w w:val="90"/>
                <w:sz w:val="34"/>
              </w:rPr>
              <w:t>;</w:t>
            </w:r>
            <w:r>
              <w:rPr>
                <w:color w:val="2D3740"/>
                <w:spacing w:val="-23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8"/>
                <w:w w:val="90"/>
                <w:sz w:val="36"/>
              </w:rPr>
              <w:t>leaveblankuntilcompleted</w:t>
            </w:r>
            <w:r>
              <w:rPr>
                <w:color w:val="2D3740"/>
                <w:spacing w:val="-8"/>
                <w:w w:val="90"/>
                <w:sz w:val="34"/>
              </w:rPr>
              <w:t>.</w:t>
            </w:r>
          </w:p>
        </w:tc>
      </w:tr>
      <w:tr w14:paraId="390D73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197" w:type="dxa"/>
          </w:tcPr>
          <w:p w14:paraId="205A7148">
            <w:pPr>
              <w:pStyle w:val="11"/>
              <w:rPr>
                <w:sz w:val="36"/>
              </w:rPr>
            </w:pPr>
            <w:r>
              <w:rPr>
                <w:color w:val="2D3740"/>
                <w:spacing w:val="-16"/>
                <w:sz w:val="36"/>
              </w:rPr>
              <w:t>Paymentstatus</w:t>
            </w:r>
          </w:p>
        </w:tc>
        <w:tc>
          <w:tcPr>
            <w:tcW w:w="14391" w:type="dxa"/>
          </w:tcPr>
          <w:p w14:paraId="74981BEF">
            <w:pPr>
              <w:pStyle w:val="11"/>
              <w:ind w:left="209"/>
              <w:rPr>
                <w:sz w:val="34"/>
              </w:rPr>
            </w:pPr>
            <w:r>
              <w:rPr>
                <w:color w:val="2D3740"/>
                <w:spacing w:val="-2"/>
                <w:w w:val="90"/>
                <w:sz w:val="36"/>
              </w:rPr>
              <w:t>Optional</w:t>
            </w:r>
            <w:r>
              <w:rPr>
                <w:color w:val="2D3740"/>
                <w:spacing w:val="-2"/>
                <w:w w:val="90"/>
                <w:sz w:val="34"/>
              </w:rPr>
              <w:t>;</w:t>
            </w:r>
            <w:r>
              <w:rPr>
                <w:color w:val="2D3740"/>
                <w:spacing w:val="-16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includeonlyifneededfor</w:t>
            </w:r>
            <w:r>
              <w:rPr>
                <w:color w:val="2D3740"/>
                <w:spacing w:val="-35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the</w:t>
            </w:r>
            <w:r>
              <w:rPr>
                <w:color w:val="2D3740"/>
                <w:spacing w:val="-46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agreedworkflow</w:t>
            </w:r>
            <w:r>
              <w:rPr>
                <w:color w:val="2D3740"/>
                <w:spacing w:val="-2"/>
                <w:w w:val="90"/>
                <w:sz w:val="34"/>
              </w:rPr>
              <w:t>.</w:t>
            </w:r>
          </w:p>
        </w:tc>
      </w:tr>
      <w:tr w14:paraId="057008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197" w:type="dxa"/>
          </w:tcPr>
          <w:p w14:paraId="78C4DC3C">
            <w:pPr>
              <w:pStyle w:val="11"/>
              <w:rPr>
                <w:sz w:val="36"/>
              </w:rPr>
            </w:pPr>
            <w:r>
              <w:rPr>
                <w:sz w:val="36"/>
              </w:rPr>
              <mc:AlternateContent>
                <mc:Choice Requires="wpg">
                  <w:drawing>
                    <wp:anchor distT="0" distB="0" distL="0" distR="0" simplePos="0" relativeHeight="251677696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55600"/>
                      <wp:effectExtent l="0" t="0" r="0" b="0"/>
                      <wp:wrapNone/>
                      <wp:docPr id="120" name="Group 1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55600"/>
                                <a:chOff x="0" y="0"/>
                                <a:chExt cx="12438380" cy="355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1" name="Image 121"/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9915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2" name="Image 122"/>
                                <pic:cNvPicPr/>
                              </pic:nvPicPr>
                              <pic:blipFill>
                                <a:blip r:embed="rId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99915" y="0"/>
                                  <a:ext cx="9138227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28pt;width:979.4pt;z-index:-251638784;mso-width-relative:page;mso-height-relative:page;" coordsize="12438380,355600" o:gfxdata="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">
                      <o:lock v:ext="edit" aspectratio="f"/>
                      <v:shape id="Image 121" o:spid="_x0000_s1026" o:spt="75" type="#_x0000_t75" style="position:absolute;left:0;top:0;height:355375;width:3299915;" filled="f" o:preferrelative="t" stroked="f" coordsize="21600,21600" o:gfxdata="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IVu6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92" o:title=""/>
                        <o:lock v:ext="edit" aspectratio="f"/>
                      </v:shape>
                      <v:shape id="Image 122" o:spid="_x0000_s1026" o:spt="75" type="#_x0000_t75" style="position:absolute;left:3299915;top:0;height:355375;width:9138227;" filled="f" o:preferrelative="t" stroked="f" coordsize="21600,21600" o:gfxdata="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lw+h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93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w w:val="85"/>
                <w:sz w:val="36"/>
              </w:rPr>
              <w:t>Notes</w:t>
            </w:r>
            <w:r>
              <w:rPr>
                <w:color w:val="2D3740"/>
                <w:w w:val="85"/>
                <w:sz w:val="34"/>
              </w:rPr>
              <w:t>/</w:t>
            </w:r>
            <w:r>
              <w:rPr>
                <w:color w:val="2D3740"/>
                <w:w w:val="85"/>
                <w:sz w:val="36"/>
              </w:rPr>
              <w:t>change</w:t>
            </w:r>
            <w:r>
              <w:rPr>
                <w:color w:val="2D3740"/>
                <w:spacing w:val="-7"/>
                <w:w w:val="85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5"/>
                <w:sz w:val="36"/>
              </w:rPr>
              <w:t>history</w:t>
            </w:r>
          </w:p>
        </w:tc>
        <w:tc>
          <w:tcPr>
            <w:tcW w:w="14391" w:type="dxa"/>
          </w:tcPr>
          <w:p w14:paraId="7B0B13C9">
            <w:pPr>
              <w:pStyle w:val="11"/>
              <w:ind w:left="209"/>
              <w:rPr>
                <w:sz w:val="34"/>
              </w:rPr>
            </w:pPr>
            <w:r>
              <w:rPr>
                <w:color w:val="2D3740"/>
                <w:w w:val="85"/>
                <w:sz w:val="36"/>
              </w:rPr>
              <w:t>Briefoperational</w:t>
            </w:r>
            <w:r>
              <w:rPr>
                <w:color w:val="2D3740"/>
                <w:spacing w:val="-33"/>
                <w:w w:val="85"/>
                <w:sz w:val="36"/>
              </w:rPr>
              <w:t xml:space="preserve"> </w:t>
            </w:r>
            <w:r>
              <w:rPr>
                <w:color w:val="2D3740"/>
                <w:w w:val="85"/>
                <w:sz w:val="36"/>
              </w:rPr>
              <w:t>notes</w:t>
            </w:r>
            <w:r>
              <w:rPr>
                <w:color w:val="2D3740"/>
                <w:w w:val="85"/>
                <w:sz w:val="34"/>
              </w:rPr>
              <w:t>;</w:t>
            </w:r>
            <w:r>
              <w:rPr>
                <w:color w:val="2D3740"/>
                <w:spacing w:val="-19"/>
                <w:w w:val="85"/>
                <w:sz w:val="34"/>
              </w:rPr>
              <w:t xml:space="preserve"> </w:t>
            </w:r>
            <w:r>
              <w:rPr>
                <w:color w:val="2D3740"/>
                <w:spacing w:val="-2"/>
                <w:w w:val="85"/>
                <w:sz w:val="36"/>
              </w:rPr>
              <w:t>avoidunnecessarysensitivedetails</w:t>
            </w:r>
            <w:r>
              <w:rPr>
                <w:color w:val="2D3740"/>
                <w:spacing w:val="-2"/>
                <w:w w:val="85"/>
                <w:sz w:val="34"/>
              </w:rPr>
              <w:t>.</w:t>
            </w:r>
          </w:p>
        </w:tc>
      </w:tr>
    </w:tbl>
    <w:p w14:paraId="29CFE8D2">
      <w:pPr>
        <w:pStyle w:val="6"/>
        <w:spacing w:before="454"/>
        <w:rPr>
          <w:sz w:val="52"/>
        </w:rPr>
      </w:pPr>
    </w:p>
    <w:p w14:paraId="416D7FA0">
      <w:pPr>
        <w:pStyle w:val="3"/>
        <w:spacing w:before="1"/>
      </w:pPr>
      <w:r>
        <w:rPr>
          <w:color w:val="215B80"/>
          <w:spacing w:val="-4"/>
          <w:w w:val="90"/>
        </w:rPr>
        <w:t>D</w:t>
      </w:r>
      <w:r>
        <w:rPr>
          <w:color w:val="215B80"/>
          <w:spacing w:val="-4"/>
          <w:w w:val="90"/>
          <w:sz w:val="53"/>
        </w:rPr>
        <w:t>3</w:t>
      </w:r>
      <w:r>
        <w:rPr>
          <w:color w:val="215B80"/>
          <w:spacing w:val="-4"/>
          <w:w w:val="90"/>
          <w:sz w:val="54"/>
        </w:rPr>
        <w:t>.</w:t>
      </w:r>
      <w:r>
        <w:rPr>
          <w:color w:val="215B80"/>
          <w:spacing w:val="-37"/>
          <w:w w:val="90"/>
          <w:sz w:val="54"/>
        </w:rPr>
        <w:t xml:space="preserve"> </w:t>
      </w:r>
      <w:r>
        <w:rPr>
          <w:color w:val="215B80"/>
          <w:spacing w:val="-4"/>
          <w:w w:val="90"/>
        </w:rPr>
        <w:t>Illustrative</w:t>
      </w:r>
      <w:r>
        <w:rPr>
          <w:color w:val="215B80"/>
          <w:spacing w:val="-79"/>
          <w:w w:val="90"/>
        </w:rPr>
        <w:t xml:space="preserve"> </w:t>
      </w:r>
      <w:r>
        <w:rPr>
          <w:color w:val="215B80"/>
          <w:spacing w:val="-4"/>
          <w:w w:val="90"/>
        </w:rPr>
        <w:t>sample</w:t>
      </w:r>
      <w:r>
        <w:rPr>
          <w:color w:val="215B80"/>
          <w:spacing w:val="-79"/>
          <w:w w:val="90"/>
        </w:rPr>
        <w:t xml:space="preserve"> </w:t>
      </w:r>
      <w:r>
        <w:rPr>
          <w:color w:val="215B80"/>
          <w:spacing w:val="-4"/>
          <w:w w:val="90"/>
        </w:rPr>
        <w:t>row</w:t>
      </w:r>
      <w:r>
        <w:rPr>
          <w:color w:val="215B80"/>
          <w:spacing w:val="-4"/>
          <w:w w:val="90"/>
          <w:sz w:val="54"/>
        </w:rPr>
        <w:t>—</w:t>
      </w:r>
      <w:r>
        <w:rPr>
          <w:color w:val="215B80"/>
          <w:spacing w:val="-82"/>
          <w:w w:val="90"/>
          <w:sz w:val="54"/>
        </w:rPr>
        <w:t xml:space="preserve"> </w:t>
      </w:r>
      <w:r>
        <w:rPr>
          <w:color w:val="215B80"/>
          <w:spacing w:val="-4"/>
          <w:w w:val="90"/>
        </w:rPr>
        <w:t>notareal</w:t>
      </w:r>
      <w:r>
        <w:rPr>
          <w:color w:val="215B80"/>
          <w:spacing w:val="-81"/>
          <w:w w:val="90"/>
        </w:rPr>
        <w:t xml:space="preserve"> </w:t>
      </w:r>
      <w:r>
        <w:rPr>
          <w:color w:val="215B80"/>
          <w:spacing w:val="-4"/>
          <w:w w:val="90"/>
        </w:rPr>
        <w:t>customerrecord</w:t>
      </w:r>
    </w:p>
    <w:p w14:paraId="09712060">
      <w:pPr>
        <w:pStyle w:val="6"/>
        <w:spacing w:before="2"/>
        <w:rPr>
          <w:sz w:val="14"/>
        </w:rPr>
      </w:pPr>
    </w:p>
    <w:tbl>
      <w:tblPr>
        <w:tblStyle w:val="5"/>
        <w:tblW w:w="0" w:type="auto"/>
        <w:tblInd w:w="9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9"/>
        <w:gridCol w:w="1919"/>
        <w:gridCol w:w="1879"/>
        <w:gridCol w:w="1719"/>
        <w:gridCol w:w="1879"/>
        <w:gridCol w:w="1559"/>
        <w:gridCol w:w="1679"/>
        <w:gridCol w:w="1599"/>
        <w:gridCol w:w="1919"/>
        <w:gridCol w:w="1899"/>
        <w:gridCol w:w="1139"/>
        <w:gridCol w:w="1699"/>
      </w:tblGrid>
      <w:tr w14:paraId="568B30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9" w:hRule="atLeast"/>
        </w:trPr>
        <w:tc>
          <w:tcPr>
            <w:tcW w:w="1419" w:type="dxa"/>
          </w:tcPr>
          <w:p w14:paraId="20200EC5">
            <w:pPr>
              <w:pStyle w:val="11"/>
              <w:spacing w:before="4"/>
              <w:rPr>
                <w:sz w:val="40"/>
              </w:rPr>
            </w:pPr>
            <w:r>
              <w:rPr>
                <w:sz w:val="40"/>
              </w:rPr>
              <mc:AlternateContent>
                <mc:Choice Requires="wpg">
                  <w:drawing>
                    <wp:anchor distT="0" distB="0" distL="0" distR="0" simplePos="0" relativeHeight="251677696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895580" cy="736600"/>
                      <wp:effectExtent l="0" t="0" r="0" b="0"/>
                      <wp:wrapNone/>
                      <wp:docPr id="123" name="Group 1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95580" cy="736600"/>
                                <a:chOff x="0" y="0"/>
                                <a:chExt cx="12895580" cy="736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4" name="Image 124"/>
                                <pic:cNvPicPr/>
                              </pic:nvPicPr>
                              <pic:blipFill>
                                <a:blip r:embed="rId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1130" cy="736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5" name="Image 125"/>
                                <pic:cNvPicPr/>
                              </pic:nvPicPr>
                              <pic:blipFill>
                                <a:blip r:embed="rId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01130" y="0"/>
                                  <a:ext cx="1218430" cy="736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6" name="Image 126"/>
                                <pic:cNvPicPr/>
                              </pic:nvPicPr>
                              <pic:blipFill>
                                <a:blip r:embed="rId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19560" y="0"/>
                                  <a:ext cx="1193046" cy="736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7" name="Image 127"/>
                                <pic:cNvPicPr/>
                              </pic:nvPicPr>
                              <pic:blipFill>
                                <a:blip r:embed="rId9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99915" y="0"/>
                                  <a:ext cx="1104202" cy="736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8" name="Image 128"/>
                                <pic:cNvPicPr/>
                              </pic:nvPicPr>
                              <pic:blipFill>
                                <a:blip r:embed="rId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04117" y="0"/>
                                  <a:ext cx="1193046" cy="736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9" name="Image 129"/>
                                <pic:cNvPicPr/>
                              </pic:nvPicPr>
                              <pic:blipFill>
                                <a:blip r:embed="rId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84472" y="0"/>
                                  <a:ext cx="1002666" cy="736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0" name="Image 130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574446" y="0"/>
                                  <a:ext cx="1078818" cy="736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1" name="Image 131"/>
                                <pic:cNvPicPr/>
                              </pic:nvPicPr>
                              <pic:blipFill>
                                <a:blip r:embed="rId1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640573" y="0"/>
                                  <a:ext cx="1028050" cy="736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2" name="Image 132"/>
                                <pic:cNvPicPr/>
                              </pic:nvPicPr>
                              <pic:blipFill>
                                <a:blip r:embed="rId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668623" y="0"/>
                                  <a:ext cx="1218430" cy="736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3" name="Image 133"/>
                                <pic:cNvPicPr/>
                              </pic:nvPicPr>
                              <pic:blipFill>
                                <a:blip r:embed="rId1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887053" y="0"/>
                                  <a:ext cx="1205738" cy="736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4" name="Image 134"/>
                                <pic:cNvPicPr/>
                              </pic:nvPicPr>
                              <pic:blipFill>
                                <a:blip r:embed="rId1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080100" y="0"/>
                                  <a:ext cx="736134" cy="736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5" name="Image 135"/>
                                <pic:cNvPicPr/>
                              </pic:nvPicPr>
                              <pic:blipFill>
                                <a:blip r:embed="rId1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803543" y="0"/>
                                  <a:ext cx="1091510" cy="736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58pt;width:1015.4pt;z-index:-251638784;mso-width-relative:page;mso-height-relative:page;" coordsize="12895580,736600" o:gfxdata="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">
                      <o:lock v:ext="edit" aspectratio="f"/>
                      <v:shape id="Image 124" o:spid="_x0000_s1026" o:spt="75" type="#_x0000_t75" style="position:absolute;left:0;top:0;height:736134;width:901130;" filled="f" o:preferrelative="t" stroked="f" coordsize="21600,21600" o:gfxdata="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AuPVCtwAAANwAAAAP&#10;AAAAAAAAAAEAIAAAACIAAABkcnMvZG93bnJldi54bWxQSwECFAAUAAAACACHTuJAMy8FnjsAAAA5&#10;AAAAEAAAAAAAAAABACAAAAAGAQAAZHJzL3NoYXBleG1sLnhtbFBLBQYAAAAABgAGAFsBAACwAwAA&#10;AAA=&#10;">
                        <v:fill on="f" focussize="0,0"/>
                        <v:stroke on="f"/>
                        <v:imagedata r:id="rId94" o:title=""/>
                        <o:lock v:ext="edit" aspectratio="f"/>
                      </v:shape>
                      <v:shape id="Image 125" o:spid="_x0000_s1026" o:spt="75" type="#_x0000_t75" style="position:absolute;left:901130;top:0;height:736134;width:1218430;" filled="f" o:preferrelative="t" stroked="f" coordsize="21600,21600" o:gfxdata="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qlALu2AAAA3AAAAA8A&#10;AAAAAAAAAQAgAAAAIgAAAGRycy9kb3ducmV2LnhtbFBLAQIUABQAAAAIAIdO4kAzLwWeOwAAADkA&#10;AAAQAAAAAAAAAAEAIAAAAAUBAABkcnMvc2hhcGV4bWwueG1sUEsFBgAAAAAGAAYAWwEAAK8DAAAA&#10;AA==&#10;">
                        <v:fill on="f" focussize="0,0"/>
                        <v:stroke on="f"/>
                        <v:imagedata r:id="rId95" o:title=""/>
                        <o:lock v:ext="edit" aspectratio="f"/>
                      </v:shape>
                      <v:shape id="Image 126" o:spid="_x0000_s1026" o:spt="75" type="#_x0000_t75" style="position:absolute;left:2119560;top:0;height:736134;width:1193046;" filled="f" o:preferrelative="t" stroked="f" coordsize="21600,21600" o:gfxdata="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6CGy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96" o:title=""/>
                        <o:lock v:ext="edit" aspectratio="f"/>
                      </v:shape>
                      <v:shape id="Image 127" o:spid="_x0000_s1026" o:spt="75" type="#_x0000_t75" style="position:absolute;left:3299915;top:0;height:736134;width:1104202;" filled="f" o:preferrelative="t" stroked="f" coordsize="21600,21600" o:gfxdata="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5LQXr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97" o:title=""/>
                        <o:lock v:ext="edit" aspectratio="f"/>
                      </v:shape>
                      <v:shape id="Image 128" o:spid="_x0000_s1026" o:spt="75" type="#_x0000_t75" style="position:absolute;left:4404117;top:0;height:736134;width:1193046;" filled="f" o:preferrelative="t" stroked="f" coordsize="21600,21600" o:gfxdata="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YS8a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98" o:title=""/>
                        <o:lock v:ext="edit" aspectratio="f"/>
                      </v:shape>
                      <v:shape id="Image 129" o:spid="_x0000_s1026" o:spt="75" type="#_x0000_t75" style="position:absolute;left:5584472;top:0;height:736134;width:1002666;" filled="f" o:preferrelative="t" stroked="f" coordsize="21600,21600" o:gfxdata="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OPlmb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99" o:title=""/>
                        <o:lock v:ext="edit" aspectratio="f"/>
                      </v:shape>
                      <v:shape id="Image 130" o:spid="_x0000_s1026" o:spt="75" type="#_x0000_t75" style="position:absolute;left:6574446;top:0;height:736134;width:1078818;" filled="f" o:preferrelative="t" stroked="f" coordsize="21600,21600" o:gfxdata="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Wg0U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00" o:title=""/>
                        <o:lock v:ext="edit" aspectratio="f"/>
                      </v:shape>
                      <v:shape id="Image 131" o:spid="_x0000_s1026" o:spt="75" type="#_x0000_t75" style="position:absolute;left:7640573;top:0;height:736134;width:1028050;" filled="f" o:preferrelative="t" stroked="f" coordsize="21600,21600" o:gfxdata="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SQfWu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101" o:title=""/>
                        <o:lock v:ext="edit" aspectratio="f"/>
                      </v:shape>
                      <v:shape id="Image 132" o:spid="_x0000_s1026" o:spt="75" type="#_x0000_t75" style="position:absolute;left:8668623;top:0;height:736134;width:1218430;" filled="f" o:preferrelative="t" stroked="f" coordsize="21600,21600" o:gfxdata="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CVDhK2AAAA3AAAAA8A&#10;AAAAAAAAAQAgAAAAIgAAAGRycy9kb3ducmV2LnhtbFBLAQIUABQAAAAIAIdO4kAzLwWeOwAAADkA&#10;AAAQAAAAAAAAAAEAIAAAAAUBAABkcnMvc2hhcGV4bWwueG1sUEsFBgAAAAAGAAYAWwEAAK8DAAAA&#10;AA==&#10;">
                        <v:fill on="f" focussize="0,0"/>
                        <v:stroke on="f"/>
                        <v:imagedata r:id="rId95" o:title=""/>
                        <o:lock v:ext="edit" aspectratio="f"/>
                      </v:shape>
                      <v:shape id="Image 133" o:spid="_x0000_s1026" o:spt="75" type="#_x0000_t75" style="position:absolute;left:9887053;top:0;height:736134;width:1205738;" filled="f" o:preferrelative="t" stroked="f" coordsize="21600,21600" o:gfxdata="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YeKk7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02" o:title=""/>
                        <o:lock v:ext="edit" aspectratio="f"/>
                      </v:shape>
                      <v:shape id="Image 134" o:spid="_x0000_s1026" o:spt="75" type="#_x0000_t75" style="position:absolute;left:11080100;top:0;height:736134;width:736134;" filled="f" o:preferrelative="t" stroked="f" coordsize="21600,21600" o:gfxdata="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nlNi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103" o:title=""/>
                        <o:lock v:ext="edit" aspectratio="f"/>
                      </v:shape>
                      <v:shape id="Image 135" o:spid="_x0000_s1026" o:spt="75" type="#_x0000_t75" style="position:absolute;left:11803543;top:0;height:736134;width:1091510;" filled="f" o:preferrelative="t" stroked="f" coordsize="21600,21600" o:gfxdata="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CKJyb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04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2"/>
                <w:sz w:val="40"/>
              </w:rPr>
              <w:t>Order</w:t>
            </w:r>
          </w:p>
          <w:p w14:paraId="02F0C0D5">
            <w:pPr>
              <w:pStyle w:val="11"/>
              <w:spacing w:before="100"/>
              <w:rPr>
                <w:sz w:val="40"/>
              </w:rPr>
            </w:pPr>
            <w:r>
              <w:rPr>
                <w:color w:val="FFFFFF"/>
                <w:spacing w:val="-5"/>
                <w:sz w:val="40"/>
              </w:rPr>
              <w:t>ID</w:t>
            </w:r>
          </w:p>
        </w:tc>
        <w:tc>
          <w:tcPr>
            <w:tcW w:w="1919" w:type="dxa"/>
          </w:tcPr>
          <w:p w14:paraId="5B3F343A">
            <w:pPr>
              <w:pStyle w:val="11"/>
              <w:spacing w:before="4"/>
              <w:rPr>
                <w:sz w:val="40"/>
              </w:rPr>
            </w:pPr>
            <w:r>
              <w:rPr>
                <w:color w:val="FFFFFF"/>
                <w:spacing w:val="-2"/>
                <w:sz w:val="40"/>
              </w:rPr>
              <w:t>Order</w:t>
            </w:r>
          </w:p>
          <w:p w14:paraId="106FC861">
            <w:pPr>
              <w:pStyle w:val="11"/>
              <w:spacing w:before="100"/>
              <w:rPr>
                <w:sz w:val="40"/>
              </w:rPr>
            </w:pPr>
            <w:r>
              <w:rPr>
                <w:color w:val="FFFFFF"/>
                <w:spacing w:val="-4"/>
                <w:sz w:val="40"/>
              </w:rPr>
              <w:t>date</w:t>
            </w:r>
          </w:p>
        </w:tc>
        <w:tc>
          <w:tcPr>
            <w:tcW w:w="1879" w:type="dxa"/>
          </w:tcPr>
          <w:p w14:paraId="735EB2A3">
            <w:pPr>
              <w:pStyle w:val="11"/>
              <w:spacing w:before="284"/>
              <w:ind w:left="209"/>
              <w:rPr>
                <w:sz w:val="40"/>
              </w:rPr>
            </w:pPr>
            <w:r>
              <w:rPr>
                <w:color w:val="FFFFFF"/>
                <w:spacing w:val="-13"/>
                <w:sz w:val="40"/>
              </w:rPr>
              <w:t>Customer</w:t>
            </w:r>
          </w:p>
        </w:tc>
        <w:tc>
          <w:tcPr>
            <w:tcW w:w="1719" w:type="dxa"/>
          </w:tcPr>
          <w:p w14:paraId="394A0134">
            <w:pPr>
              <w:pStyle w:val="11"/>
              <w:spacing w:before="284"/>
              <w:ind w:left="209"/>
              <w:rPr>
                <w:sz w:val="40"/>
              </w:rPr>
            </w:pPr>
            <w:r>
              <w:rPr>
                <w:color w:val="FFFFFF"/>
                <w:spacing w:val="-12"/>
                <w:sz w:val="40"/>
              </w:rPr>
              <w:t>Garment</w:t>
            </w:r>
          </w:p>
        </w:tc>
        <w:tc>
          <w:tcPr>
            <w:tcW w:w="1879" w:type="dxa"/>
          </w:tcPr>
          <w:p w14:paraId="1200AFF8">
            <w:pPr>
              <w:pStyle w:val="11"/>
              <w:spacing w:before="4"/>
              <w:ind w:left="209"/>
              <w:rPr>
                <w:sz w:val="40"/>
              </w:rPr>
            </w:pPr>
            <w:r>
              <w:rPr>
                <w:color w:val="FFFFFF"/>
                <w:spacing w:val="-12"/>
                <w:sz w:val="40"/>
              </w:rPr>
              <w:t>Measure</w:t>
            </w:r>
          </w:p>
          <w:p w14:paraId="0EF03AF5">
            <w:pPr>
              <w:pStyle w:val="11"/>
              <w:spacing w:before="100"/>
              <w:ind w:left="209"/>
              <w:rPr>
                <w:sz w:val="40"/>
              </w:rPr>
            </w:pPr>
            <w:r>
              <w:rPr>
                <w:color w:val="FFFFFF"/>
                <w:spacing w:val="-2"/>
                <w:sz w:val="40"/>
              </w:rPr>
              <w:t>ments</w:t>
            </w:r>
          </w:p>
        </w:tc>
        <w:tc>
          <w:tcPr>
            <w:tcW w:w="1559" w:type="dxa"/>
          </w:tcPr>
          <w:p w14:paraId="018EB891">
            <w:pPr>
              <w:pStyle w:val="11"/>
              <w:spacing w:before="284"/>
              <w:rPr>
                <w:sz w:val="40"/>
              </w:rPr>
            </w:pPr>
            <w:r>
              <w:rPr>
                <w:color w:val="FFFFFF"/>
                <w:spacing w:val="-9"/>
                <w:sz w:val="40"/>
              </w:rPr>
              <w:t>Design</w:t>
            </w:r>
          </w:p>
        </w:tc>
        <w:tc>
          <w:tcPr>
            <w:tcW w:w="1679" w:type="dxa"/>
          </w:tcPr>
          <w:p w14:paraId="582B2EF2">
            <w:pPr>
              <w:pStyle w:val="11"/>
              <w:spacing w:before="284"/>
              <w:ind w:left="209"/>
              <w:rPr>
                <w:sz w:val="40"/>
              </w:rPr>
            </w:pPr>
            <w:r>
              <w:rPr>
                <w:color w:val="FFFFFF"/>
                <w:spacing w:val="-13"/>
                <w:w w:val="95"/>
                <w:sz w:val="40"/>
              </w:rPr>
              <w:t>Changes</w:t>
            </w:r>
          </w:p>
        </w:tc>
        <w:tc>
          <w:tcPr>
            <w:tcW w:w="1599" w:type="dxa"/>
          </w:tcPr>
          <w:p w14:paraId="34B6B865">
            <w:pPr>
              <w:pStyle w:val="11"/>
              <w:spacing w:before="284"/>
              <w:rPr>
                <w:sz w:val="40"/>
              </w:rPr>
            </w:pPr>
            <w:r>
              <w:rPr>
                <w:color w:val="FFFFFF"/>
                <w:spacing w:val="-15"/>
                <w:sz w:val="40"/>
              </w:rPr>
              <w:t>Status</w:t>
            </w:r>
          </w:p>
        </w:tc>
        <w:tc>
          <w:tcPr>
            <w:tcW w:w="1919" w:type="dxa"/>
          </w:tcPr>
          <w:p w14:paraId="0AFC5FB5">
            <w:pPr>
              <w:pStyle w:val="11"/>
              <w:spacing w:before="4"/>
              <w:rPr>
                <w:sz w:val="40"/>
              </w:rPr>
            </w:pPr>
            <w:r>
              <w:rPr>
                <w:color w:val="FFFFFF"/>
                <w:spacing w:val="-15"/>
                <w:sz w:val="40"/>
              </w:rPr>
              <w:t>Promised</w:t>
            </w:r>
          </w:p>
          <w:p w14:paraId="70495EC3">
            <w:pPr>
              <w:pStyle w:val="11"/>
              <w:spacing w:before="100"/>
              <w:rPr>
                <w:sz w:val="40"/>
              </w:rPr>
            </w:pPr>
            <w:r>
              <w:rPr>
                <w:color w:val="FFFFFF"/>
                <w:spacing w:val="-4"/>
                <w:sz w:val="40"/>
              </w:rPr>
              <w:t>date</w:t>
            </w:r>
          </w:p>
        </w:tc>
        <w:tc>
          <w:tcPr>
            <w:tcW w:w="1899" w:type="dxa"/>
          </w:tcPr>
          <w:p w14:paraId="7EBD8A8B">
            <w:pPr>
              <w:pStyle w:val="11"/>
              <w:spacing w:before="4"/>
              <w:ind w:left="209"/>
              <w:rPr>
                <w:sz w:val="40"/>
              </w:rPr>
            </w:pPr>
            <w:r>
              <w:rPr>
                <w:color w:val="FFFFFF"/>
                <w:spacing w:val="-13"/>
                <w:sz w:val="40"/>
              </w:rPr>
              <w:t>Revised</w:t>
            </w:r>
          </w:p>
          <w:p w14:paraId="26D1F82A">
            <w:pPr>
              <w:pStyle w:val="11"/>
              <w:spacing w:before="100"/>
              <w:ind w:left="209"/>
              <w:rPr>
                <w:sz w:val="40"/>
              </w:rPr>
            </w:pPr>
            <w:r>
              <w:rPr>
                <w:color w:val="FFFFFF"/>
                <w:spacing w:val="-4"/>
                <w:sz w:val="40"/>
              </w:rPr>
              <w:t>date</w:t>
            </w:r>
          </w:p>
        </w:tc>
        <w:tc>
          <w:tcPr>
            <w:tcW w:w="1139" w:type="dxa"/>
          </w:tcPr>
          <w:p w14:paraId="54D681DB">
            <w:pPr>
              <w:pStyle w:val="11"/>
              <w:spacing w:before="284"/>
              <w:ind w:left="228"/>
              <w:rPr>
                <w:sz w:val="40"/>
              </w:rPr>
            </w:pPr>
            <w:r>
              <w:rPr>
                <w:color w:val="FFFFFF"/>
                <w:spacing w:val="-5"/>
                <w:w w:val="105"/>
                <w:sz w:val="40"/>
              </w:rPr>
              <w:t>QC</w:t>
            </w:r>
          </w:p>
        </w:tc>
        <w:tc>
          <w:tcPr>
            <w:tcW w:w="1699" w:type="dxa"/>
          </w:tcPr>
          <w:p w14:paraId="398FDB61">
            <w:pPr>
              <w:pStyle w:val="11"/>
              <w:spacing w:before="4"/>
              <w:rPr>
                <w:sz w:val="40"/>
              </w:rPr>
            </w:pPr>
            <w:r>
              <w:rPr>
                <w:color w:val="FFFFFF"/>
                <w:spacing w:val="-5"/>
                <w:sz w:val="40"/>
              </w:rPr>
              <w:t>Delivery</w:t>
            </w:r>
          </w:p>
          <w:p w14:paraId="75999BE9">
            <w:pPr>
              <w:pStyle w:val="11"/>
              <w:spacing w:before="100"/>
              <w:rPr>
                <w:sz w:val="40"/>
              </w:rPr>
            </w:pPr>
            <w:r>
              <w:rPr>
                <w:color w:val="FFFFFF"/>
                <w:spacing w:val="-4"/>
                <w:sz w:val="40"/>
              </w:rPr>
              <w:t>date</w:t>
            </w:r>
          </w:p>
        </w:tc>
      </w:tr>
      <w:tr w14:paraId="02A1DE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8" w:hRule="atLeast"/>
        </w:trPr>
        <w:tc>
          <w:tcPr>
            <w:tcW w:w="1419" w:type="dxa"/>
          </w:tcPr>
          <w:p w14:paraId="2FCA7F2B">
            <w:pPr>
              <w:pStyle w:val="11"/>
              <w:spacing w:before="150"/>
              <w:ind w:left="0"/>
              <w:rPr>
                <w:sz w:val="34"/>
              </w:rPr>
            </w:pPr>
          </w:p>
          <w:p w14:paraId="4061F2F1">
            <w:pPr>
              <w:pStyle w:val="11"/>
              <w:spacing w:before="0"/>
              <w:rPr>
                <w:sz w:val="35"/>
              </w:rPr>
            </w:pPr>
            <w:r>
              <w:rPr>
                <w:color w:val="2D3740"/>
                <w:w w:val="85"/>
                <w:sz w:val="36"/>
              </w:rPr>
              <w:t>TS</w:t>
            </w:r>
            <w:r>
              <w:rPr>
                <w:color w:val="2D3740"/>
                <w:w w:val="85"/>
                <w:sz w:val="34"/>
              </w:rPr>
              <w:t>-</w:t>
            </w:r>
            <w:r>
              <w:rPr>
                <w:color w:val="2D3740"/>
                <w:spacing w:val="-5"/>
                <w:sz w:val="35"/>
              </w:rPr>
              <w:t>001</w:t>
            </w:r>
          </w:p>
        </w:tc>
        <w:tc>
          <w:tcPr>
            <w:tcW w:w="1919" w:type="dxa"/>
          </w:tcPr>
          <w:p w14:paraId="067F4D2B">
            <w:pPr>
              <w:pStyle w:val="11"/>
              <w:spacing w:before="282"/>
              <w:rPr>
                <w:sz w:val="36"/>
              </w:rPr>
            </w:pPr>
            <w:r>
              <w:rPr>
                <w:color w:val="2D3740"/>
                <w:spacing w:val="-21"/>
                <w:sz w:val="36"/>
              </w:rPr>
              <w:t>YYYY</w:t>
            </w:r>
            <w:r>
              <w:rPr>
                <w:color w:val="2D3740"/>
                <w:spacing w:val="-21"/>
                <w:sz w:val="34"/>
              </w:rPr>
              <w:t>-</w:t>
            </w:r>
            <w:r>
              <w:rPr>
                <w:color w:val="2D3740"/>
                <w:spacing w:val="-10"/>
                <w:sz w:val="36"/>
              </w:rPr>
              <w:t>M</w:t>
            </w:r>
          </w:p>
          <w:p w14:paraId="03FF37F9">
            <w:pPr>
              <w:pStyle w:val="11"/>
              <w:spacing w:before="125"/>
              <w:rPr>
                <w:sz w:val="36"/>
              </w:rPr>
            </w:pPr>
            <w:r>
              <w:rPr>
                <w:color w:val="2D3740"/>
                <w:sz w:val="36"/>
              </w:rPr>
              <w:t>M</w:t>
            </w:r>
            <w:r>
              <w:rPr>
                <w:color w:val="2D3740"/>
                <w:sz w:val="34"/>
              </w:rPr>
              <w:t>-</w:t>
            </w:r>
            <w:r>
              <w:rPr>
                <w:color w:val="2D3740"/>
                <w:spacing w:val="-5"/>
                <w:sz w:val="36"/>
              </w:rPr>
              <w:t>DD</w:t>
            </w:r>
          </w:p>
        </w:tc>
        <w:tc>
          <w:tcPr>
            <w:tcW w:w="1879" w:type="dxa"/>
          </w:tcPr>
          <w:p w14:paraId="57148E99">
            <w:pPr>
              <w:pStyle w:val="11"/>
              <w:spacing w:before="282"/>
              <w:ind w:left="209"/>
              <w:rPr>
                <w:sz w:val="36"/>
              </w:rPr>
            </w:pPr>
            <w:r>
              <w:rPr>
                <w:color w:val="2D3740"/>
                <w:spacing w:val="-2"/>
                <w:sz w:val="36"/>
              </w:rPr>
              <w:t>SAMPLE</w:t>
            </w:r>
          </w:p>
          <w:p w14:paraId="6EFFCFE1">
            <w:pPr>
              <w:pStyle w:val="11"/>
              <w:spacing w:before="125"/>
              <w:ind w:left="209"/>
              <w:rPr>
                <w:sz w:val="36"/>
              </w:rPr>
            </w:pPr>
            <w:r>
              <w:rPr>
                <w:color w:val="2D3740"/>
                <w:spacing w:val="-4"/>
                <w:sz w:val="36"/>
              </w:rPr>
              <w:t>ONLY</w:t>
            </w:r>
          </w:p>
        </w:tc>
        <w:tc>
          <w:tcPr>
            <w:tcW w:w="1719" w:type="dxa"/>
          </w:tcPr>
          <w:p w14:paraId="36ED9D82">
            <w:pPr>
              <w:pStyle w:val="11"/>
              <w:spacing w:before="150"/>
              <w:ind w:left="0"/>
              <w:rPr>
                <w:sz w:val="34"/>
              </w:rPr>
            </w:pPr>
          </w:p>
          <w:p w14:paraId="1ED1A728">
            <w:pPr>
              <w:pStyle w:val="11"/>
              <w:spacing w:before="0"/>
              <w:ind w:left="209"/>
              <w:rPr>
                <w:sz w:val="36"/>
              </w:rPr>
            </w:pPr>
            <w:r>
              <w:rPr>
                <w:color w:val="2D3740"/>
                <w:spacing w:val="-2"/>
                <w:w w:val="95"/>
                <w:sz w:val="36"/>
              </w:rPr>
              <w:t>Blouse</w:t>
            </w:r>
          </w:p>
        </w:tc>
        <w:tc>
          <w:tcPr>
            <w:tcW w:w="1879" w:type="dxa"/>
          </w:tcPr>
          <w:p w14:paraId="7CAF207B">
            <w:pPr>
              <w:pStyle w:val="11"/>
              <w:spacing w:before="150"/>
              <w:ind w:left="0"/>
              <w:rPr>
                <w:sz w:val="34"/>
              </w:rPr>
            </w:pPr>
          </w:p>
          <w:p w14:paraId="2424C0E9">
            <w:pPr>
              <w:pStyle w:val="11"/>
              <w:spacing w:before="0"/>
              <w:ind w:left="209"/>
              <w:rPr>
                <w:sz w:val="36"/>
              </w:rPr>
            </w:pPr>
            <w:r>
              <w:rPr>
                <w:color w:val="2D3740"/>
                <w:spacing w:val="-2"/>
                <w:sz w:val="36"/>
              </w:rPr>
              <w:t>Pending</w:t>
            </w:r>
          </w:p>
        </w:tc>
        <w:tc>
          <w:tcPr>
            <w:tcW w:w="1559" w:type="dxa"/>
          </w:tcPr>
          <w:p w14:paraId="3461457D">
            <w:pPr>
              <w:pStyle w:val="11"/>
              <w:spacing w:before="150"/>
              <w:ind w:left="0"/>
              <w:rPr>
                <w:sz w:val="34"/>
              </w:rPr>
            </w:pPr>
          </w:p>
          <w:p w14:paraId="1D8A68C1">
            <w:pPr>
              <w:pStyle w:val="11"/>
              <w:spacing w:before="0"/>
              <w:rPr>
                <w:sz w:val="36"/>
              </w:rPr>
            </w:pPr>
            <w:r>
              <w:rPr>
                <w:color w:val="2D3740"/>
                <w:spacing w:val="-5"/>
                <w:sz w:val="36"/>
              </w:rPr>
              <w:t>Pending</w:t>
            </w:r>
          </w:p>
        </w:tc>
        <w:tc>
          <w:tcPr>
            <w:tcW w:w="1679" w:type="dxa"/>
          </w:tcPr>
          <w:p w14:paraId="639FFE7A">
            <w:pPr>
              <w:pStyle w:val="11"/>
              <w:spacing w:before="282"/>
              <w:ind w:left="209"/>
              <w:rPr>
                <w:sz w:val="34"/>
              </w:rPr>
            </w:pPr>
            <w:r>
              <w:rPr>
                <w:color w:val="2D3740"/>
                <w:spacing w:val="-5"/>
                <w:sz w:val="36"/>
              </w:rPr>
              <w:t>No</w:t>
            </w:r>
            <w:r>
              <w:rPr>
                <w:color w:val="2D3740"/>
                <w:spacing w:val="-5"/>
                <w:sz w:val="34"/>
              </w:rPr>
              <w:t>/</w:t>
            </w:r>
          </w:p>
          <w:p w14:paraId="6B8D2C48">
            <w:pPr>
              <w:pStyle w:val="11"/>
              <w:spacing w:before="125"/>
              <w:ind w:left="209"/>
              <w:rPr>
                <w:sz w:val="36"/>
              </w:rPr>
            </w:pPr>
            <w:r>
              <w:rPr>
                <w:color w:val="2D3740"/>
                <w:spacing w:val="-2"/>
                <w:sz w:val="36"/>
              </w:rPr>
              <w:t>notes</w:t>
            </w:r>
          </w:p>
        </w:tc>
        <w:tc>
          <w:tcPr>
            <w:tcW w:w="1599" w:type="dxa"/>
          </w:tcPr>
          <w:p w14:paraId="215C579A">
            <w:pPr>
              <w:pStyle w:val="11"/>
              <w:spacing w:before="282"/>
              <w:rPr>
                <w:sz w:val="36"/>
              </w:rPr>
            </w:pPr>
            <w:r>
              <w:rPr>
                <w:color w:val="2D3740"/>
                <w:spacing w:val="-5"/>
                <w:sz w:val="36"/>
              </w:rPr>
              <w:t>In</w:t>
            </w:r>
          </w:p>
          <w:p w14:paraId="2B6CAD3D">
            <w:pPr>
              <w:pStyle w:val="11"/>
              <w:spacing w:before="125"/>
              <w:rPr>
                <w:sz w:val="36"/>
              </w:rPr>
            </w:pPr>
            <w:r>
              <w:rPr>
                <w:color w:val="2D3740"/>
                <w:spacing w:val="-9"/>
                <w:sz w:val="36"/>
              </w:rPr>
              <w:t>progress</w:t>
            </w:r>
          </w:p>
        </w:tc>
        <w:tc>
          <w:tcPr>
            <w:tcW w:w="1919" w:type="dxa"/>
          </w:tcPr>
          <w:p w14:paraId="0F38A4E5">
            <w:pPr>
              <w:pStyle w:val="11"/>
              <w:spacing w:before="282"/>
              <w:rPr>
                <w:sz w:val="36"/>
              </w:rPr>
            </w:pPr>
            <w:r>
              <w:rPr>
                <w:color w:val="2D3740"/>
                <w:spacing w:val="-21"/>
                <w:sz w:val="36"/>
              </w:rPr>
              <w:t>YYYY</w:t>
            </w:r>
            <w:r>
              <w:rPr>
                <w:color w:val="2D3740"/>
                <w:spacing w:val="-21"/>
                <w:sz w:val="34"/>
              </w:rPr>
              <w:t>-</w:t>
            </w:r>
            <w:r>
              <w:rPr>
                <w:color w:val="2D3740"/>
                <w:spacing w:val="-10"/>
                <w:sz w:val="36"/>
              </w:rPr>
              <w:t>M</w:t>
            </w:r>
          </w:p>
          <w:p w14:paraId="4CE6F20A">
            <w:pPr>
              <w:pStyle w:val="11"/>
              <w:spacing w:before="125"/>
              <w:rPr>
                <w:sz w:val="36"/>
              </w:rPr>
            </w:pPr>
            <w:r>
              <w:rPr>
                <w:color w:val="2D3740"/>
                <w:sz w:val="36"/>
              </w:rPr>
              <w:t>M</w:t>
            </w:r>
            <w:r>
              <w:rPr>
                <w:color w:val="2D3740"/>
                <w:sz w:val="34"/>
              </w:rPr>
              <w:t>-</w:t>
            </w:r>
            <w:r>
              <w:rPr>
                <w:color w:val="2D3740"/>
                <w:spacing w:val="-5"/>
                <w:sz w:val="36"/>
              </w:rPr>
              <w:t>DD</w:t>
            </w:r>
          </w:p>
        </w:tc>
        <w:tc>
          <w:tcPr>
            <w:tcW w:w="1899" w:type="dxa"/>
          </w:tcPr>
          <w:p w14:paraId="7D7CE239">
            <w:pPr>
              <w:pStyle w:val="11"/>
              <w:spacing w:before="2"/>
              <w:ind w:left="209"/>
              <w:rPr>
                <w:sz w:val="36"/>
              </w:rPr>
            </w:pPr>
            <w:r>
              <w:rPr>
                <w:color w:val="2D3740"/>
                <w:spacing w:val="-21"/>
                <w:sz w:val="36"/>
              </w:rPr>
              <w:t>YYYY</w:t>
            </w:r>
            <w:r>
              <w:rPr>
                <w:color w:val="2D3740"/>
                <w:spacing w:val="-21"/>
                <w:sz w:val="34"/>
              </w:rPr>
              <w:t>-</w:t>
            </w:r>
            <w:r>
              <w:rPr>
                <w:color w:val="2D3740"/>
                <w:spacing w:val="-10"/>
                <w:sz w:val="36"/>
              </w:rPr>
              <w:t>M</w:t>
            </w:r>
          </w:p>
          <w:p w14:paraId="7018C942">
            <w:pPr>
              <w:pStyle w:val="11"/>
              <w:spacing w:before="125"/>
              <w:ind w:left="209"/>
              <w:rPr>
                <w:sz w:val="36"/>
              </w:rPr>
            </w:pPr>
            <w:r>
              <w:rPr>
                <w:color w:val="2D3740"/>
                <w:sz w:val="36"/>
              </w:rPr>
              <w:t>M</w:t>
            </w:r>
            <w:r>
              <w:rPr>
                <w:color w:val="2D3740"/>
                <w:sz w:val="34"/>
              </w:rPr>
              <w:t>-</w:t>
            </w:r>
            <w:r>
              <w:rPr>
                <w:color w:val="2D3740"/>
                <w:spacing w:val="-4"/>
                <w:sz w:val="36"/>
              </w:rPr>
              <w:t>DDor</w:t>
            </w:r>
          </w:p>
          <w:p w14:paraId="0AEA5F4B">
            <w:pPr>
              <w:pStyle w:val="11"/>
              <w:spacing w:before="126"/>
              <w:ind w:left="209"/>
              <w:rPr>
                <w:sz w:val="36"/>
              </w:rPr>
            </w:pPr>
            <w:r>
              <w:rPr>
                <w:color w:val="2D3740"/>
                <w:spacing w:val="-2"/>
                <w:sz w:val="36"/>
              </w:rPr>
              <w:t>blank</w:t>
            </w:r>
          </w:p>
        </w:tc>
        <w:tc>
          <w:tcPr>
            <w:tcW w:w="1139" w:type="dxa"/>
          </w:tcPr>
          <w:p w14:paraId="4F79E176">
            <w:pPr>
              <w:pStyle w:val="11"/>
              <w:spacing w:before="282"/>
              <w:ind w:left="228"/>
              <w:rPr>
                <w:sz w:val="36"/>
              </w:rPr>
            </w:pPr>
            <w:r>
              <w:rPr>
                <w:color w:val="2D3740"/>
                <w:spacing w:val="-5"/>
                <w:w w:val="95"/>
                <w:sz w:val="36"/>
              </w:rPr>
              <w:t>Pen</w:t>
            </w:r>
          </w:p>
          <w:p w14:paraId="57CA83F3">
            <w:pPr>
              <w:pStyle w:val="11"/>
              <w:spacing w:before="125"/>
              <w:ind w:left="228"/>
              <w:rPr>
                <w:sz w:val="36"/>
              </w:rPr>
            </w:pPr>
            <w:r>
              <w:rPr>
                <w:color w:val="2D3740"/>
                <w:spacing w:val="-4"/>
                <w:sz w:val="36"/>
              </w:rPr>
              <w:t>ding</w:t>
            </w:r>
          </w:p>
        </w:tc>
        <w:tc>
          <w:tcPr>
            <w:tcW w:w="1699" w:type="dxa"/>
          </w:tcPr>
          <w:p w14:paraId="6564D2A5">
            <w:pPr>
              <w:pStyle w:val="11"/>
              <w:spacing w:before="2"/>
              <w:rPr>
                <w:sz w:val="36"/>
              </w:rPr>
            </w:pPr>
            <w:r>
              <w:rPr>
                <w:color w:val="2D3740"/>
                <w:spacing w:val="-2"/>
                <w:sz w:val="36"/>
              </w:rPr>
              <w:t>Blank</w:t>
            </w:r>
          </w:p>
          <w:p w14:paraId="4A720F67">
            <w:pPr>
              <w:pStyle w:val="11"/>
              <w:spacing w:before="125"/>
              <w:rPr>
                <w:sz w:val="36"/>
              </w:rPr>
            </w:pPr>
            <w:r>
              <w:rPr>
                <w:color w:val="2D3740"/>
                <w:spacing w:val="-2"/>
                <w:sz w:val="36"/>
              </w:rPr>
              <w:t>until</w:t>
            </w:r>
          </w:p>
          <w:p w14:paraId="228BA724">
            <w:pPr>
              <w:pStyle w:val="11"/>
              <w:spacing w:before="126"/>
              <w:rPr>
                <w:sz w:val="36"/>
              </w:rPr>
            </w:pPr>
            <w:r>
              <w:rPr>
                <w:color w:val="2D3740"/>
                <w:spacing w:val="-4"/>
                <w:sz w:val="36"/>
              </w:rPr>
              <w:t>delivered</w:t>
            </w:r>
          </w:p>
        </w:tc>
      </w:tr>
    </w:tbl>
    <w:p w14:paraId="6CE4DEDE">
      <w:pPr>
        <w:pStyle w:val="6"/>
        <w:rPr>
          <w:sz w:val="20"/>
        </w:rPr>
      </w:pPr>
    </w:p>
    <w:p w14:paraId="6A625D2B">
      <w:pPr>
        <w:pStyle w:val="6"/>
        <w:rPr>
          <w:sz w:val="20"/>
        </w:rPr>
      </w:pPr>
    </w:p>
    <w:p w14:paraId="3C589DEC">
      <w:pPr>
        <w:pStyle w:val="6"/>
        <w:spacing w:before="189"/>
        <w:rPr>
          <w:sz w:val="20"/>
        </w:rPr>
      </w:pPr>
      <w:r>
        <w:rPr>
          <w:sz w:val="20"/>
        </w:rPr>
        <w:drawing>
          <wp:anchor distT="0" distB="0" distL="0" distR="0" simplePos="0" relativeHeight="251694080" behindDoc="1" locked="0" layoutInCell="1" allowOverlap="1">
            <wp:simplePos x="0" y="0"/>
            <wp:positionH relativeFrom="page">
              <wp:posOffset>1501140</wp:posOffset>
            </wp:positionH>
            <wp:positionV relativeFrom="paragraph">
              <wp:posOffset>281305</wp:posOffset>
            </wp:positionV>
            <wp:extent cx="10621645" cy="252095"/>
            <wp:effectExtent l="0" t="0" r="0" b="0"/>
            <wp:wrapTopAndBottom/>
            <wp:docPr id="136" name="Imag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1417" cy="252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95104" behindDoc="1" locked="0" layoutInCell="1" allowOverlap="1">
            <wp:simplePos x="0" y="0"/>
            <wp:positionH relativeFrom="page">
              <wp:posOffset>12133580</wp:posOffset>
            </wp:positionH>
            <wp:positionV relativeFrom="paragraph">
              <wp:posOffset>295275</wp:posOffset>
            </wp:positionV>
            <wp:extent cx="1172210" cy="238125"/>
            <wp:effectExtent l="0" t="0" r="0" b="0"/>
            <wp:wrapTopAndBottom/>
            <wp:docPr id="137" name="Imag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09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95104" behindDoc="1" locked="0" layoutInCell="1" allowOverlap="1">
            <wp:simplePos x="0" y="0"/>
            <wp:positionH relativeFrom="page">
              <wp:posOffset>1464945</wp:posOffset>
            </wp:positionH>
            <wp:positionV relativeFrom="paragraph">
              <wp:posOffset>675005</wp:posOffset>
            </wp:positionV>
            <wp:extent cx="5939790" cy="252730"/>
            <wp:effectExtent l="0" t="0" r="0" b="0"/>
            <wp:wrapTopAndBottom/>
            <wp:docPr id="138" name="Imag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519" cy="252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08E5E4">
      <w:pPr>
        <w:pStyle w:val="6"/>
        <w:spacing w:before="2"/>
        <w:rPr>
          <w:sz w:val="17"/>
        </w:rPr>
      </w:pPr>
    </w:p>
    <w:p w14:paraId="09B0E2C4">
      <w:pPr>
        <w:pStyle w:val="3"/>
        <w:spacing w:before="542"/>
      </w:pPr>
      <w:r>
        <w:rPr>
          <w:color w:val="215B80"/>
          <w:spacing w:val="-8"/>
          <w:w w:val="85"/>
        </w:rPr>
        <w:t>D</w:t>
      </w:r>
      <w:r>
        <w:rPr>
          <w:color w:val="215B80"/>
          <w:spacing w:val="-8"/>
          <w:w w:val="85"/>
          <w:sz w:val="53"/>
        </w:rPr>
        <w:t>4</w:t>
      </w:r>
      <w:r>
        <w:rPr>
          <w:color w:val="215B80"/>
          <w:spacing w:val="-8"/>
          <w:w w:val="85"/>
          <w:sz w:val="54"/>
        </w:rPr>
        <w:t>.</w:t>
      </w:r>
      <w:r>
        <w:rPr>
          <w:color w:val="215B80"/>
          <w:spacing w:val="78"/>
          <w:sz w:val="54"/>
        </w:rPr>
        <w:t xml:space="preserve"> </w:t>
      </w:r>
      <w:r>
        <w:rPr>
          <w:color w:val="215B80"/>
          <w:spacing w:val="-8"/>
          <w:w w:val="85"/>
        </w:rPr>
        <w:t>Suggestedstatus</w:t>
      </w:r>
      <w:r>
        <w:rPr>
          <w:color w:val="215B80"/>
          <w:spacing w:val="-10"/>
        </w:rPr>
        <w:t xml:space="preserve"> </w:t>
      </w:r>
      <w:r>
        <w:rPr>
          <w:color w:val="215B80"/>
          <w:spacing w:val="-8"/>
          <w:w w:val="85"/>
        </w:rPr>
        <w:t>anddailyreviewrules</w:t>
      </w:r>
    </w:p>
    <w:p w14:paraId="00E298C8">
      <w:pPr>
        <w:pStyle w:val="3"/>
        <w:spacing w:after="0"/>
        <w:sectPr>
          <w:pgSz w:w="24470" w:h="31660"/>
          <w:pgMar w:top="2320" w:right="1984" w:bottom="280" w:left="1984" w:header="1247" w:footer="0" w:gutter="0"/>
          <w:cols w:space="720" w:num="1"/>
        </w:sectPr>
      </w:pPr>
    </w:p>
    <w:p w14:paraId="62A4CD84">
      <w:pPr>
        <w:pStyle w:val="10"/>
        <w:numPr>
          <w:ilvl w:val="0"/>
          <w:numId w:val="2"/>
        </w:numPr>
        <w:tabs>
          <w:tab w:val="left" w:pos="1034"/>
        </w:tabs>
        <w:spacing w:before="16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spacing w:val="-6"/>
          <w:w w:val="90"/>
          <w:sz w:val="42"/>
        </w:rPr>
        <w:t>Atorder</w:t>
      </w:r>
      <w:r>
        <w:rPr>
          <w:color w:val="2D3740"/>
          <w:spacing w:val="-44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intake</w:t>
      </w:r>
      <w:r>
        <w:rPr>
          <w:color w:val="2D3740"/>
          <w:spacing w:val="-6"/>
          <w:w w:val="90"/>
          <w:sz w:val="41"/>
        </w:rPr>
        <w:t>,</w:t>
      </w:r>
      <w:r>
        <w:rPr>
          <w:color w:val="2D3740"/>
          <w:spacing w:val="-17"/>
          <w:sz w:val="41"/>
        </w:rPr>
        <w:t xml:space="preserve"> </w:t>
      </w:r>
      <w:r>
        <w:rPr>
          <w:color w:val="2D3740"/>
          <w:spacing w:val="-6"/>
          <w:w w:val="90"/>
          <w:sz w:val="42"/>
        </w:rPr>
        <w:t>create</w:t>
      </w:r>
      <w:r>
        <w:rPr>
          <w:color w:val="2D3740"/>
          <w:spacing w:val="-38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anOrder</w:t>
      </w:r>
      <w:r>
        <w:rPr>
          <w:color w:val="2D3740"/>
          <w:spacing w:val="-44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IDandrecordtheorder</w:t>
      </w:r>
      <w:r>
        <w:rPr>
          <w:color w:val="2D3740"/>
          <w:spacing w:val="-44"/>
          <w:w w:val="90"/>
          <w:sz w:val="42"/>
        </w:rPr>
        <w:t xml:space="preserve"> </w:t>
      </w:r>
      <w:r>
        <w:rPr>
          <w:color w:val="2D3740"/>
          <w:spacing w:val="-6"/>
          <w:w w:val="90"/>
          <w:sz w:val="42"/>
        </w:rPr>
        <w:t>date</w:t>
      </w:r>
      <w:r>
        <w:rPr>
          <w:color w:val="2D3740"/>
          <w:spacing w:val="-6"/>
          <w:w w:val="90"/>
          <w:sz w:val="41"/>
        </w:rPr>
        <w:t>,</w:t>
      </w:r>
      <w:r>
        <w:rPr>
          <w:color w:val="2D3740"/>
          <w:spacing w:val="-16"/>
          <w:sz w:val="41"/>
        </w:rPr>
        <w:t xml:space="preserve"> </w:t>
      </w:r>
      <w:r>
        <w:rPr>
          <w:color w:val="2D3740"/>
          <w:spacing w:val="-6"/>
          <w:w w:val="90"/>
          <w:sz w:val="42"/>
        </w:rPr>
        <w:t>garment</w:t>
      </w:r>
      <w:r>
        <w:rPr>
          <w:color w:val="2D3740"/>
          <w:spacing w:val="-6"/>
          <w:w w:val="90"/>
          <w:sz w:val="41"/>
        </w:rPr>
        <w:t>/</w:t>
      </w:r>
      <w:r>
        <w:rPr>
          <w:color w:val="2D3740"/>
          <w:spacing w:val="-6"/>
          <w:w w:val="90"/>
          <w:sz w:val="42"/>
        </w:rPr>
        <w:t>service</w:t>
      </w:r>
      <w:r>
        <w:rPr>
          <w:color w:val="2D3740"/>
          <w:spacing w:val="-6"/>
          <w:w w:val="90"/>
          <w:sz w:val="41"/>
        </w:rPr>
        <w:t>,</w:t>
      </w:r>
      <w:r>
        <w:rPr>
          <w:color w:val="2D3740"/>
          <w:spacing w:val="-16"/>
          <w:sz w:val="41"/>
        </w:rPr>
        <w:t xml:space="preserve"> </w:t>
      </w:r>
      <w:r>
        <w:rPr>
          <w:color w:val="2D3740"/>
          <w:spacing w:val="-6"/>
          <w:w w:val="90"/>
          <w:sz w:val="42"/>
        </w:rPr>
        <w:t>andproposedpromiseddate</w:t>
      </w:r>
      <w:r>
        <w:rPr>
          <w:color w:val="2D3740"/>
          <w:spacing w:val="-6"/>
          <w:w w:val="90"/>
          <w:sz w:val="41"/>
        </w:rPr>
        <w:t>.</w:t>
      </w:r>
    </w:p>
    <w:p w14:paraId="28131E2B">
      <w:pPr>
        <w:pStyle w:val="10"/>
        <w:numPr>
          <w:ilvl w:val="0"/>
          <w:numId w:val="2"/>
        </w:numPr>
        <w:tabs>
          <w:tab w:val="left" w:pos="1034"/>
        </w:tabs>
        <w:spacing w:before="136" w:after="0" w:line="240" w:lineRule="auto"/>
        <w:ind w:left="1034" w:right="0" w:hanging="720"/>
        <w:jc w:val="left"/>
        <w:rPr>
          <w:sz w:val="40"/>
        </w:rPr>
      </w:pPr>
      <w:r>
        <w:rPr>
          <w:color w:val="2D3740"/>
          <w:spacing w:val="-4"/>
          <w:w w:val="90"/>
          <w:sz w:val="42"/>
        </w:rPr>
        <w:t>Beforestitching</w:t>
      </w:r>
      <w:r>
        <w:rPr>
          <w:color w:val="2D3740"/>
          <w:spacing w:val="-4"/>
          <w:w w:val="90"/>
          <w:sz w:val="41"/>
        </w:rPr>
        <w:t>,</w:t>
      </w:r>
      <w:r>
        <w:rPr>
          <w:color w:val="2D3740"/>
          <w:spacing w:val="-47"/>
          <w:w w:val="90"/>
          <w:sz w:val="41"/>
        </w:rPr>
        <w:t xml:space="preserve"> </w:t>
      </w:r>
      <w:r>
        <w:rPr>
          <w:color w:val="2D3740"/>
          <w:spacing w:val="-4"/>
          <w:w w:val="90"/>
          <w:sz w:val="42"/>
        </w:rPr>
        <w:t>confirmmeasurements</w:t>
      </w:r>
      <w:r>
        <w:rPr>
          <w:color w:val="2D3740"/>
          <w:spacing w:val="-59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anddesigndetails</w:t>
      </w:r>
      <w:r>
        <w:rPr>
          <w:color w:val="2D3740"/>
          <w:spacing w:val="-4"/>
          <w:w w:val="90"/>
          <w:sz w:val="41"/>
        </w:rPr>
        <w:t>;</w:t>
      </w:r>
      <w:r>
        <w:rPr>
          <w:color w:val="2D3740"/>
          <w:spacing w:val="-33"/>
          <w:w w:val="90"/>
          <w:sz w:val="41"/>
        </w:rPr>
        <w:t xml:space="preserve"> </w:t>
      </w:r>
      <w:r>
        <w:rPr>
          <w:color w:val="2D3740"/>
          <w:spacing w:val="-4"/>
          <w:w w:val="90"/>
          <w:sz w:val="42"/>
        </w:rPr>
        <w:t>ifeither</w:t>
      </w:r>
      <w:r>
        <w:rPr>
          <w:color w:val="2D3740"/>
          <w:spacing w:val="-57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ispending</w:t>
      </w:r>
      <w:r>
        <w:rPr>
          <w:color w:val="2D3740"/>
          <w:spacing w:val="-4"/>
          <w:w w:val="90"/>
          <w:sz w:val="41"/>
        </w:rPr>
        <w:t>,</w:t>
      </w:r>
      <w:r>
        <w:rPr>
          <w:color w:val="2D3740"/>
          <w:spacing w:val="-47"/>
          <w:w w:val="90"/>
          <w:sz w:val="41"/>
        </w:rPr>
        <w:t xml:space="preserve"> </w:t>
      </w:r>
      <w:r>
        <w:rPr>
          <w:color w:val="2D3740"/>
          <w:spacing w:val="-4"/>
          <w:w w:val="90"/>
          <w:sz w:val="42"/>
        </w:rPr>
        <w:t>make</w:t>
      </w:r>
      <w:r>
        <w:rPr>
          <w:color w:val="2D3740"/>
          <w:spacing w:val="-53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thestatus</w:t>
      </w:r>
      <w:r>
        <w:rPr>
          <w:color w:val="2D3740"/>
          <w:spacing w:val="58"/>
          <w:w w:val="150"/>
          <w:sz w:val="42"/>
        </w:rPr>
        <w:t xml:space="preserve"> </w:t>
      </w:r>
      <w:r>
        <w:rPr>
          <w:color w:val="2D3740"/>
          <w:spacing w:val="-4"/>
          <w:w w:val="90"/>
          <w:sz w:val="40"/>
        </w:rPr>
        <w:t>“</w:t>
      </w:r>
      <w:r>
        <w:rPr>
          <w:color w:val="2D3740"/>
          <w:spacing w:val="-4"/>
          <w:w w:val="90"/>
          <w:sz w:val="42"/>
        </w:rPr>
        <w:t>Awaitingconfirmation</w:t>
      </w:r>
      <w:r>
        <w:rPr>
          <w:color w:val="2D3740"/>
          <w:spacing w:val="-4"/>
          <w:w w:val="90"/>
          <w:sz w:val="41"/>
        </w:rPr>
        <w:t>.</w:t>
      </w:r>
      <w:r>
        <w:rPr>
          <w:color w:val="2D3740"/>
          <w:spacing w:val="-4"/>
          <w:w w:val="90"/>
          <w:sz w:val="40"/>
        </w:rPr>
        <w:t>”</w:t>
      </w:r>
    </w:p>
    <w:p w14:paraId="4F9474AB">
      <w:pPr>
        <w:pStyle w:val="10"/>
        <w:numPr>
          <w:ilvl w:val="0"/>
          <w:numId w:val="2"/>
        </w:numPr>
        <w:tabs>
          <w:tab w:val="left" w:pos="1034"/>
        </w:tabs>
        <w:spacing w:before="157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w w:val="85"/>
          <w:sz w:val="42"/>
        </w:rPr>
        <w:t>Recordcustomer</w:t>
      </w:r>
      <w:r>
        <w:rPr>
          <w:color w:val="2D3740"/>
          <w:w w:val="85"/>
          <w:sz w:val="41"/>
        </w:rPr>
        <w:t>-</w:t>
      </w:r>
      <w:r>
        <w:rPr>
          <w:color w:val="2D3740"/>
          <w:w w:val="85"/>
          <w:sz w:val="42"/>
        </w:rPr>
        <w:t>requestedchanges</w:t>
      </w:r>
      <w:r>
        <w:rPr>
          <w:color w:val="2D3740"/>
          <w:spacing w:val="-45"/>
          <w:w w:val="85"/>
          <w:sz w:val="42"/>
        </w:rPr>
        <w:t xml:space="preserve"> </w:t>
      </w:r>
      <w:r>
        <w:rPr>
          <w:color w:val="2D3740"/>
          <w:w w:val="85"/>
          <w:sz w:val="42"/>
        </w:rPr>
        <w:t>withthe</w:t>
      </w:r>
      <w:r>
        <w:rPr>
          <w:color w:val="2D3740"/>
          <w:spacing w:val="-38"/>
          <w:w w:val="85"/>
          <w:sz w:val="42"/>
        </w:rPr>
        <w:t xml:space="preserve"> </w:t>
      </w:r>
      <w:r>
        <w:rPr>
          <w:color w:val="2D3740"/>
          <w:w w:val="85"/>
          <w:sz w:val="42"/>
        </w:rPr>
        <w:t>date</w:t>
      </w:r>
      <w:r>
        <w:rPr>
          <w:color w:val="2D3740"/>
          <w:spacing w:val="-38"/>
          <w:w w:val="85"/>
          <w:sz w:val="42"/>
        </w:rPr>
        <w:t xml:space="preserve"> </w:t>
      </w:r>
      <w:r>
        <w:rPr>
          <w:color w:val="2D3740"/>
          <w:w w:val="85"/>
          <w:sz w:val="42"/>
        </w:rPr>
        <w:t>andreassess</w:t>
      </w:r>
      <w:r>
        <w:rPr>
          <w:color w:val="2D3740"/>
          <w:spacing w:val="-44"/>
          <w:w w:val="85"/>
          <w:sz w:val="42"/>
        </w:rPr>
        <w:t xml:space="preserve"> </w:t>
      </w:r>
      <w:r>
        <w:rPr>
          <w:color w:val="2D3740"/>
          <w:w w:val="85"/>
          <w:sz w:val="42"/>
        </w:rPr>
        <w:t>the</w:t>
      </w:r>
      <w:r>
        <w:rPr>
          <w:color w:val="2D3740"/>
          <w:spacing w:val="-38"/>
          <w:w w:val="85"/>
          <w:sz w:val="42"/>
        </w:rPr>
        <w:t xml:space="preserve"> </w:t>
      </w:r>
      <w:r>
        <w:rPr>
          <w:color w:val="2D3740"/>
          <w:w w:val="85"/>
          <w:sz w:val="42"/>
        </w:rPr>
        <w:t>schedulebefore</w:t>
      </w:r>
      <w:r>
        <w:rPr>
          <w:color w:val="2D3740"/>
          <w:spacing w:val="-38"/>
          <w:w w:val="85"/>
          <w:sz w:val="42"/>
        </w:rPr>
        <w:t xml:space="preserve"> </w:t>
      </w:r>
      <w:r>
        <w:rPr>
          <w:color w:val="2D3740"/>
          <w:w w:val="85"/>
          <w:sz w:val="42"/>
        </w:rPr>
        <w:t>changingthe</w:t>
      </w:r>
      <w:r>
        <w:rPr>
          <w:color w:val="2D3740"/>
          <w:spacing w:val="-38"/>
          <w:w w:val="85"/>
          <w:sz w:val="42"/>
        </w:rPr>
        <w:t xml:space="preserve"> </w:t>
      </w:r>
      <w:r>
        <w:rPr>
          <w:color w:val="2D3740"/>
          <w:spacing w:val="-2"/>
          <w:w w:val="85"/>
          <w:sz w:val="42"/>
        </w:rPr>
        <w:t>promised</w:t>
      </w:r>
      <w:r>
        <w:rPr>
          <w:color w:val="2D3740"/>
          <w:spacing w:val="-2"/>
          <w:w w:val="85"/>
          <w:sz w:val="41"/>
        </w:rPr>
        <w:t>/</w:t>
      </w:r>
      <w:r>
        <w:rPr>
          <w:color w:val="2D3740"/>
          <w:spacing w:val="-2"/>
          <w:w w:val="85"/>
          <w:sz w:val="42"/>
        </w:rPr>
        <w:t>reviseddate</w:t>
      </w:r>
      <w:r>
        <w:rPr>
          <w:color w:val="2D3740"/>
          <w:spacing w:val="-2"/>
          <w:w w:val="85"/>
          <w:sz w:val="41"/>
        </w:rPr>
        <w:t>.</w:t>
      </w:r>
    </w:p>
    <w:p w14:paraId="1DCA6D31">
      <w:pPr>
        <w:pStyle w:val="10"/>
        <w:numPr>
          <w:ilvl w:val="0"/>
          <w:numId w:val="2"/>
        </w:numPr>
        <w:tabs>
          <w:tab w:val="left" w:pos="1034"/>
        </w:tabs>
        <w:spacing w:before="136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spacing w:val="-4"/>
          <w:w w:val="90"/>
          <w:sz w:val="42"/>
        </w:rPr>
        <w:t>Revieworders</w:t>
      </w:r>
      <w:r>
        <w:rPr>
          <w:color w:val="2D3740"/>
          <w:spacing w:val="-41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duesoonandoverdueeachworkingday</w:t>
      </w:r>
      <w:r>
        <w:rPr>
          <w:color w:val="2D3740"/>
          <w:spacing w:val="-4"/>
          <w:w w:val="90"/>
          <w:sz w:val="41"/>
        </w:rPr>
        <w:t>;</w:t>
      </w:r>
      <w:r>
        <w:rPr>
          <w:color w:val="2D3740"/>
          <w:spacing w:val="-16"/>
          <w:sz w:val="41"/>
        </w:rPr>
        <w:t xml:space="preserve"> </w:t>
      </w:r>
      <w:r>
        <w:rPr>
          <w:color w:val="2D3740"/>
          <w:spacing w:val="-4"/>
          <w:w w:val="90"/>
          <w:sz w:val="42"/>
        </w:rPr>
        <w:t>agree</w:t>
      </w:r>
      <w:r>
        <w:rPr>
          <w:color w:val="2D3740"/>
          <w:spacing w:val="-32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onanextactionforeachat</w:t>
      </w:r>
      <w:r>
        <w:rPr>
          <w:color w:val="2D3740"/>
          <w:spacing w:val="-4"/>
          <w:w w:val="90"/>
          <w:sz w:val="41"/>
        </w:rPr>
        <w:t>-</w:t>
      </w:r>
      <w:r>
        <w:rPr>
          <w:color w:val="2D3740"/>
          <w:spacing w:val="-4"/>
          <w:w w:val="90"/>
          <w:sz w:val="42"/>
        </w:rPr>
        <w:t>riskorder</w:t>
      </w:r>
      <w:r>
        <w:rPr>
          <w:color w:val="2D3740"/>
          <w:spacing w:val="-4"/>
          <w:w w:val="90"/>
          <w:sz w:val="41"/>
        </w:rPr>
        <w:t>.</w:t>
      </w:r>
    </w:p>
    <w:p w14:paraId="7503CD23">
      <w:pPr>
        <w:pStyle w:val="10"/>
        <w:numPr>
          <w:ilvl w:val="0"/>
          <w:numId w:val="2"/>
        </w:numPr>
        <w:tabs>
          <w:tab w:val="left" w:pos="1031"/>
          <w:tab w:val="left" w:pos="1034"/>
        </w:tabs>
        <w:spacing w:before="137" w:after="0" w:line="316" w:lineRule="auto"/>
        <w:ind w:left="1034" w:right="932" w:hanging="720"/>
        <w:jc w:val="left"/>
        <w:rPr>
          <w:sz w:val="41"/>
        </w:rPr>
      </w:pPr>
      <w:r>
        <w:rPr>
          <w:color w:val="2D3740"/>
          <w:spacing w:val="-2"/>
          <w:w w:val="90"/>
          <w:sz w:val="42"/>
        </w:rPr>
        <w:t>After</w:t>
      </w:r>
      <w:r>
        <w:rPr>
          <w:color w:val="2D3740"/>
          <w:spacing w:val="-44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stitching</w:t>
      </w:r>
      <w:r>
        <w:rPr>
          <w:color w:val="2D3740"/>
          <w:spacing w:val="-2"/>
          <w:w w:val="90"/>
          <w:sz w:val="41"/>
        </w:rPr>
        <w:t>,</w:t>
      </w:r>
      <w:r>
        <w:rPr>
          <w:color w:val="2D3740"/>
          <w:spacing w:val="-5"/>
          <w:w w:val="90"/>
          <w:sz w:val="41"/>
        </w:rPr>
        <w:t xml:space="preserve"> </w:t>
      </w:r>
      <w:r>
        <w:rPr>
          <w:color w:val="2D3740"/>
          <w:spacing w:val="-2"/>
          <w:w w:val="90"/>
          <w:sz w:val="42"/>
        </w:rPr>
        <w:t>complete</w:t>
      </w:r>
      <w:r>
        <w:rPr>
          <w:color w:val="2D3740"/>
          <w:spacing w:val="-39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thefinal</w:t>
      </w:r>
      <w:r>
        <w:rPr>
          <w:color w:val="2D3740"/>
          <w:spacing w:val="-51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qualitycheck</w:t>
      </w:r>
      <w:r>
        <w:rPr>
          <w:color w:val="2D3740"/>
          <w:spacing w:val="-2"/>
          <w:w w:val="90"/>
          <w:sz w:val="41"/>
        </w:rPr>
        <w:t>.</w:t>
      </w:r>
      <w:r>
        <w:rPr>
          <w:color w:val="2D3740"/>
          <w:spacing w:val="-3"/>
          <w:w w:val="90"/>
          <w:sz w:val="41"/>
        </w:rPr>
        <w:t xml:space="preserve"> </w:t>
      </w:r>
      <w:r>
        <w:rPr>
          <w:color w:val="2D3740"/>
          <w:spacing w:val="-2"/>
          <w:w w:val="90"/>
          <w:sz w:val="42"/>
        </w:rPr>
        <w:t>Ifreworkis</w:t>
      </w:r>
      <w:r>
        <w:rPr>
          <w:color w:val="2D3740"/>
          <w:spacing w:val="-47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needed</w:t>
      </w:r>
      <w:r>
        <w:rPr>
          <w:color w:val="2D3740"/>
          <w:spacing w:val="-2"/>
          <w:w w:val="90"/>
          <w:sz w:val="41"/>
        </w:rPr>
        <w:t>,</w:t>
      </w:r>
      <w:r>
        <w:rPr>
          <w:color w:val="2D3740"/>
          <w:spacing w:val="-31"/>
          <w:w w:val="90"/>
          <w:sz w:val="41"/>
        </w:rPr>
        <w:t xml:space="preserve"> </w:t>
      </w:r>
      <w:r>
        <w:rPr>
          <w:color w:val="2D3740"/>
          <w:spacing w:val="-2"/>
          <w:w w:val="90"/>
          <w:sz w:val="42"/>
        </w:rPr>
        <w:t>recorditandupdate</w:t>
      </w:r>
      <w:r>
        <w:rPr>
          <w:color w:val="2D3740"/>
          <w:spacing w:val="-39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theexpectedcompletiondate</w:t>
      </w:r>
      <w:r>
        <w:rPr>
          <w:color w:val="2D3740"/>
          <w:spacing w:val="-39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 xml:space="preserve">if </w:t>
      </w:r>
      <w:r>
        <w:rPr>
          <w:color w:val="2D3740"/>
          <w:spacing w:val="-4"/>
          <w:w w:val="90"/>
          <w:sz w:val="42"/>
        </w:rPr>
        <w:t>necessary</w:t>
      </w:r>
      <w:r>
        <w:rPr>
          <w:color w:val="2D3740"/>
          <w:spacing w:val="-4"/>
          <w:w w:val="90"/>
          <w:sz w:val="41"/>
        </w:rPr>
        <w:t>.</w:t>
      </w:r>
    </w:p>
    <w:p w14:paraId="098A7C5E">
      <w:pPr>
        <w:pStyle w:val="10"/>
        <w:numPr>
          <w:ilvl w:val="0"/>
          <w:numId w:val="2"/>
        </w:numPr>
        <w:tabs>
          <w:tab w:val="left" w:pos="1034"/>
          <w:tab w:val="left" w:pos="5731"/>
        </w:tabs>
        <w:spacing w:before="0" w:after="0" w:line="467" w:lineRule="exact"/>
        <w:ind w:left="1034" w:right="0" w:hanging="720"/>
        <w:jc w:val="left"/>
        <w:rPr>
          <w:sz w:val="41"/>
        </w:rPr>
      </w:pPr>
      <w:r>
        <w:rPr>
          <w:color w:val="2D3740"/>
          <w:spacing w:val="-6"/>
          <w:sz w:val="42"/>
        </w:rPr>
        <w:t>Markanorder</w:t>
      </w:r>
      <w:r>
        <w:rPr>
          <w:color w:val="2D3740"/>
          <w:spacing w:val="31"/>
          <w:w w:val="150"/>
          <w:sz w:val="42"/>
        </w:rPr>
        <w:t xml:space="preserve"> </w:t>
      </w:r>
      <w:r>
        <w:rPr>
          <w:color w:val="2D3740"/>
          <w:spacing w:val="-2"/>
          <w:sz w:val="40"/>
        </w:rPr>
        <w:t>“</w:t>
      </w:r>
      <w:r>
        <w:rPr>
          <w:color w:val="2D3740"/>
          <w:spacing w:val="-2"/>
          <w:sz w:val="42"/>
        </w:rPr>
        <w:t>Delivered</w:t>
      </w:r>
      <w:r>
        <w:rPr>
          <w:color w:val="2D3740"/>
          <w:spacing w:val="-2"/>
          <w:sz w:val="40"/>
        </w:rPr>
        <w:t>”</w:t>
      </w:r>
      <w:r>
        <w:rPr>
          <w:color w:val="2D3740"/>
          <w:sz w:val="40"/>
        </w:rPr>
        <w:tab/>
      </w:r>
      <w:r>
        <w:rPr>
          <w:color w:val="2D3740"/>
          <w:spacing w:val="-8"/>
          <w:w w:val="90"/>
          <w:sz w:val="42"/>
        </w:rPr>
        <w:t>onlyafterdeliveryactually</w:t>
      </w:r>
      <w:r>
        <w:rPr>
          <w:color w:val="2D3740"/>
          <w:spacing w:val="-54"/>
          <w:w w:val="90"/>
          <w:sz w:val="42"/>
        </w:rPr>
        <w:t xml:space="preserve"> </w:t>
      </w:r>
      <w:r>
        <w:rPr>
          <w:color w:val="2D3740"/>
          <w:spacing w:val="-8"/>
          <w:w w:val="90"/>
          <w:sz w:val="42"/>
        </w:rPr>
        <w:t>occurs</w:t>
      </w:r>
      <w:r>
        <w:rPr>
          <w:color w:val="2D3740"/>
          <w:spacing w:val="-8"/>
          <w:w w:val="90"/>
          <w:sz w:val="41"/>
        </w:rPr>
        <w:t>;</w:t>
      </w:r>
      <w:r>
        <w:rPr>
          <w:color w:val="2D3740"/>
          <w:spacing w:val="-9"/>
          <w:w w:val="90"/>
          <w:sz w:val="41"/>
        </w:rPr>
        <w:t xml:space="preserve"> </w:t>
      </w:r>
      <w:r>
        <w:rPr>
          <w:color w:val="2D3740"/>
          <w:spacing w:val="-8"/>
          <w:w w:val="90"/>
          <w:sz w:val="42"/>
        </w:rPr>
        <w:t>enter</w:t>
      </w:r>
      <w:r>
        <w:rPr>
          <w:color w:val="2D3740"/>
          <w:spacing w:val="-42"/>
          <w:w w:val="90"/>
          <w:sz w:val="42"/>
        </w:rPr>
        <w:t xml:space="preserve"> </w:t>
      </w:r>
      <w:r>
        <w:rPr>
          <w:color w:val="2D3740"/>
          <w:spacing w:val="-8"/>
          <w:w w:val="90"/>
          <w:sz w:val="42"/>
        </w:rPr>
        <w:t>the</w:t>
      </w:r>
      <w:r>
        <w:rPr>
          <w:color w:val="2D3740"/>
          <w:spacing w:val="-36"/>
          <w:w w:val="90"/>
          <w:sz w:val="42"/>
        </w:rPr>
        <w:t xml:space="preserve"> </w:t>
      </w:r>
      <w:r>
        <w:rPr>
          <w:color w:val="2D3740"/>
          <w:spacing w:val="-8"/>
          <w:w w:val="90"/>
          <w:sz w:val="42"/>
        </w:rPr>
        <w:t>actual</w:t>
      </w:r>
      <w:r>
        <w:rPr>
          <w:color w:val="2D3740"/>
          <w:spacing w:val="-48"/>
          <w:w w:val="90"/>
          <w:sz w:val="42"/>
        </w:rPr>
        <w:t xml:space="preserve"> </w:t>
      </w:r>
      <w:r>
        <w:rPr>
          <w:color w:val="2D3740"/>
          <w:spacing w:val="-8"/>
          <w:w w:val="90"/>
          <w:sz w:val="42"/>
        </w:rPr>
        <w:t>deliverydate</w:t>
      </w:r>
      <w:r>
        <w:rPr>
          <w:color w:val="2D3740"/>
          <w:spacing w:val="-8"/>
          <w:w w:val="90"/>
          <w:sz w:val="41"/>
        </w:rPr>
        <w:t>.</w:t>
      </w:r>
    </w:p>
    <w:p w14:paraId="5DEBA896">
      <w:pPr>
        <w:pStyle w:val="6"/>
        <w:spacing w:before="94"/>
        <w:rPr>
          <w:sz w:val="40"/>
        </w:rPr>
      </w:pPr>
    </w:p>
    <w:p w14:paraId="0A6B1FC1">
      <w:pPr>
        <w:pStyle w:val="3"/>
        <w:spacing w:before="1"/>
      </w:pPr>
      <w:r>
        <w:rPr>
          <w:color w:val="215B80"/>
          <w:w w:val="80"/>
        </w:rPr>
        <w:t>D</w:t>
      </w:r>
      <w:r>
        <w:rPr>
          <w:color w:val="215B80"/>
          <w:w w:val="80"/>
          <w:sz w:val="53"/>
        </w:rPr>
        <w:t>5</w:t>
      </w:r>
      <w:r>
        <w:rPr>
          <w:color w:val="215B80"/>
          <w:w w:val="80"/>
          <w:sz w:val="54"/>
        </w:rPr>
        <w:t>.</w:t>
      </w:r>
      <w:r>
        <w:rPr>
          <w:color w:val="215B80"/>
          <w:spacing w:val="65"/>
          <w:w w:val="150"/>
          <w:sz w:val="54"/>
        </w:rPr>
        <w:t xml:space="preserve"> </w:t>
      </w:r>
      <w:r>
        <w:rPr>
          <w:color w:val="215B80"/>
          <w:w w:val="80"/>
        </w:rPr>
        <w:t>Process</w:t>
      </w:r>
      <w:r>
        <w:rPr>
          <w:color w:val="215B80"/>
          <w:spacing w:val="29"/>
        </w:rPr>
        <w:t xml:space="preserve"> </w:t>
      </w:r>
      <w:r>
        <w:rPr>
          <w:color w:val="215B80"/>
          <w:spacing w:val="-2"/>
          <w:w w:val="80"/>
        </w:rPr>
        <w:t>improvementplan</w:t>
      </w:r>
    </w:p>
    <w:p w14:paraId="48A0ED04">
      <w:pPr>
        <w:pStyle w:val="6"/>
        <w:spacing w:before="2"/>
        <w:rPr>
          <w:sz w:val="14"/>
        </w:rPr>
      </w:pPr>
    </w:p>
    <w:tbl>
      <w:tblPr>
        <w:tblStyle w:val="5"/>
        <w:tblW w:w="0" w:type="auto"/>
        <w:tblInd w:w="45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8"/>
        <w:gridCol w:w="9514"/>
        <w:gridCol w:w="2878"/>
        <w:gridCol w:w="4317"/>
      </w:tblGrid>
      <w:tr w14:paraId="7062F3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878" w:type="dxa"/>
          </w:tcPr>
          <w:p w14:paraId="4627AD23">
            <w:pPr>
              <w:pStyle w:val="11"/>
              <w:spacing w:before="4"/>
              <w:rPr>
                <w:sz w:val="40"/>
              </w:rPr>
            </w:pPr>
            <w:r>
              <w:rPr>
                <w:sz w:val="40"/>
              </w:rPr>
              <mc:AlternateContent>
                <mc:Choice Requires="wpg">
                  <w:drawing>
                    <wp:anchor distT="0" distB="0" distL="0" distR="0" simplePos="0" relativeHeight="251678720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68300"/>
                      <wp:effectExtent l="0" t="0" r="0" b="0"/>
                      <wp:wrapNone/>
                      <wp:docPr id="139" name="Group 1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68300"/>
                                <a:chOff x="0" y="0"/>
                                <a:chExt cx="12438380" cy="3683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0" name="Image 140"/>
                                <pic:cNvPicPr/>
                              </pic:nvPicPr>
                              <pic:blipFill>
                                <a:blip r:embed="rId10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7645" cy="3680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1" name="Image 141"/>
                                <pic:cNvPicPr/>
                              </pic:nvPicPr>
                              <pic:blipFill>
                                <a:blip r:embed="rId10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27645" y="0"/>
                                  <a:ext cx="6041383" cy="3680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2" name="Image 142"/>
                                <pic:cNvPicPr/>
                              </pic:nvPicPr>
                              <pic:blipFill>
                                <a:blip r:embed="rId10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69028" y="0"/>
                                  <a:ext cx="1827645" cy="3680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3" name="Image 143"/>
                                <pic:cNvPicPr/>
                              </pic:nvPicPr>
                              <pic:blipFill>
                                <a:blip r:embed="rId1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96674" y="0"/>
                                  <a:ext cx="2741468" cy="3680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29pt;width:979.4pt;z-index:-251637760;mso-width-relative:page;mso-height-relative:page;" coordsize="12438380,368300" o:gfxdata="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">
                      <o:lock v:ext="edit" aspectratio="f"/>
                      <v:shape id="Image 140" o:spid="_x0000_s1026" o:spt="75" type="#_x0000_t75" style="position:absolute;left:0;top:0;height:368067;width:1827645;" filled="f" o:preferrelative="t" stroked="f" coordsize="21600,21600" o:gfxdata="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cGyuG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108" o:title=""/>
                        <o:lock v:ext="edit" aspectratio="f"/>
                      </v:shape>
                      <v:shape id="Image 141" o:spid="_x0000_s1026" o:spt="75" type="#_x0000_t75" style="position:absolute;left:1827645;top:0;height:368067;width:6041383;" filled="f" o:preferrelative="t" stroked="f" coordsize="21600,21600" o:gfxdata="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xq0Jr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09" o:title=""/>
                        <o:lock v:ext="edit" aspectratio="f"/>
                      </v:shape>
                      <v:shape id="Image 142" o:spid="_x0000_s1026" o:spt="75" type="#_x0000_t75" style="position:absolute;left:7869028;top:0;height:368067;width:1827645;" filled="f" o:preferrelative="t" stroked="f" coordsize="21600,21600" o:gfxdata="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iY8Q25AAAA3A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r:id="rId108" o:title=""/>
                        <o:lock v:ext="edit" aspectratio="f"/>
                      </v:shape>
                      <v:shape id="Image 143" o:spid="_x0000_s1026" o:spt="75" type="#_x0000_t75" style="position:absolute;left:9696674;top:0;height:368067;width:2741468;" filled="f" o:preferrelative="t" stroked="f" coordsize="21600,21600" o:gfxdata="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Lc6ZO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110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8"/>
                <w:w w:val="95"/>
                <w:sz w:val="40"/>
              </w:rPr>
              <w:t>Phase</w:t>
            </w:r>
          </w:p>
        </w:tc>
        <w:tc>
          <w:tcPr>
            <w:tcW w:w="9514" w:type="dxa"/>
          </w:tcPr>
          <w:p w14:paraId="32A880D1">
            <w:pPr>
              <w:pStyle w:val="11"/>
              <w:spacing w:before="4"/>
              <w:ind w:left="230"/>
              <w:rPr>
                <w:sz w:val="40"/>
              </w:rPr>
            </w:pPr>
            <w:r>
              <w:rPr>
                <w:color w:val="FFFFFF"/>
                <w:spacing w:val="-4"/>
                <w:sz w:val="40"/>
              </w:rPr>
              <w:t>Actions</w:t>
            </w:r>
          </w:p>
        </w:tc>
        <w:tc>
          <w:tcPr>
            <w:tcW w:w="2878" w:type="dxa"/>
          </w:tcPr>
          <w:p w14:paraId="4D515B03">
            <w:pPr>
              <w:pStyle w:val="11"/>
              <w:spacing w:before="4"/>
              <w:ind w:left="210"/>
              <w:rPr>
                <w:sz w:val="40"/>
              </w:rPr>
            </w:pPr>
            <w:r>
              <w:rPr>
                <w:color w:val="FFFFFF"/>
                <w:spacing w:val="-24"/>
                <w:sz w:val="40"/>
              </w:rPr>
              <w:t>Suggestedtiming</w:t>
            </w:r>
          </w:p>
        </w:tc>
        <w:tc>
          <w:tcPr>
            <w:tcW w:w="4317" w:type="dxa"/>
          </w:tcPr>
          <w:p w14:paraId="6FBB67C7">
            <w:pPr>
              <w:pStyle w:val="11"/>
              <w:spacing w:before="4"/>
              <w:ind w:left="210"/>
              <w:rPr>
                <w:sz w:val="40"/>
              </w:rPr>
            </w:pPr>
            <w:r>
              <w:rPr>
                <w:color w:val="FFFFFF"/>
                <w:spacing w:val="-21"/>
                <w:sz w:val="40"/>
              </w:rPr>
              <w:t>Evidenceofcompletion</w:t>
            </w:r>
          </w:p>
        </w:tc>
      </w:tr>
      <w:tr w14:paraId="6CD5EF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2878" w:type="dxa"/>
          </w:tcPr>
          <w:p w14:paraId="7DD18A2D">
            <w:pPr>
              <w:pStyle w:val="11"/>
              <w:spacing w:before="282"/>
              <w:rPr>
                <w:sz w:val="36"/>
              </w:rPr>
            </w:pPr>
            <w:r>
              <w:rPr>
                <w:color w:val="2D3740"/>
                <w:spacing w:val="-2"/>
                <w:w w:val="65"/>
                <w:sz w:val="35"/>
              </w:rPr>
              <w:t>1</w:t>
            </w:r>
            <w:r>
              <w:rPr>
                <w:color w:val="2D3740"/>
                <w:spacing w:val="-2"/>
                <w:w w:val="65"/>
                <w:sz w:val="34"/>
              </w:rPr>
              <w:t>.</w:t>
            </w:r>
            <w:r>
              <w:rPr>
                <w:color w:val="2D3740"/>
                <w:spacing w:val="-11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Baseline</w:t>
            </w:r>
          </w:p>
        </w:tc>
        <w:tc>
          <w:tcPr>
            <w:tcW w:w="9514" w:type="dxa"/>
          </w:tcPr>
          <w:p w14:paraId="7368FBDF">
            <w:pPr>
              <w:pStyle w:val="11"/>
              <w:ind w:left="230"/>
              <w:rPr>
                <w:sz w:val="36"/>
              </w:rPr>
            </w:pPr>
            <w:r>
              <w:rPr>
                <w:color w:val="2D3740"/>
                <w:w w:val="85"/>
                <w:sz w:val="36"/>
              </w:rPr>
              <w:t>Reviewavailable</w:t>
            </w:r>
            <w:r>
              <w:rPr>
                <w:color w:val="2D3740"/>
                <w:spacing w:val="29"/>
                <w:sz w:val="36"/>
              </w:rPr>
              <w:t xml:space="preserve"> </w:t>
            </w:r>
            <w:r>
              <w:rPr>
                <w:color w:val="2D3740"/>
                <w:w w:val="85"/>
                <w:sz w:val="36"/>
              </w:rPr>
              <w:t>notebookentrieswithownerpermission</w:t>
            </w:r>
            <w:r>
              <w:rPr>
                <w:color w:val="2D3740"/>
                <w:w w:val="85"/>
                <w:sz w:val="34"/>
              </w:rPr>
              <w:t>;</w:t>
            </w:r>
            <w:r>
              <w:rPr>
                <w:color w:val="2D3740"/>
                <w:spacing w:val="46"/>
                <w:sz w:val="34"/>
              </w:rPr>
              <w:t xml:space="preserve"> </w:t>
            </w:r>
            <w:r>
              <w:rPr>
                <w:color w:val="2D3740"/>
                <w:spacing w:val="-2"/>
                <w:w w:val="85"/>
                <w:sz w:val="36"/>
              </w:rPr>
              <w:t>document</w:t>
            </w:r>
          </w:p>
          <w:p w14:paraId="4B05CF1D">
            <w:pPr>
              <w:pStyle w:val="11"/>
              <w:spacing w:before="125"/>
              <w:ind w:left="230"/>
              <w:rPr>
                <w:sz w:val="34"/>
              </w:rPr>
            </w:pPr>
            <w:r>
              <w:rPr>
                <w:color w:val="2D3740"/>
                <w:spacing w:val="-6"/>
                <w:w w:val="90"/>
                <w:sz w:val="36"/>
              </w:rPr>
              <w:t>currentdelay</w:t>
            </w:r>
            <w:r>
              <w:rPr>
                <w:color w:val="2D3740"/>
                <w:spacing w:val="-6"/>
                <w:w w:val="90"/>
                <w:sz w:val="34"/>
              </w:rPr>
              <w:t>/</w:t>
            </w:r>
            <w:r>
              <w:rPr>
                <w:color w:val="2D3740"/>
                <w:spacing w:val="-6"/>
                <w:w w:val="90"/>
                <w:sz w:val="36"/>
              </w:rPr>
              <w:t>rework</w:t>
            </w:r>
            <w:r>
              <w:rPr>
                <w:color w:val="2D3740"/>
                <w:spacing w:val="-45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patterns</w:t>
            </w:r>
            <w:r>
              <w:rPr>
                <w:color w:val="2D3740"/>
                <w:spacing w:val="-27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withoutexposingcustomerdata</w:t>
            </w:r>
            <w:r>
              <w:rPr>
                <w:color w:val="2D3740"/>
                <w:spacing w:val="-6"/>
                <w:w w:val="90"/>
                <w:sz w:val="34"/>
              </w:rPr>
              <w:t>.</w:t>
            </w:r>
          </w:p>
        </w:tc>
        <w:tc>
          <w:tcPr>
            <w:tcW w:w="2878" w:type="dxa"/>
          </w:tcPr>
          <w:p w14:paraId="0E1272A8">
            <w:pPr>
              <w:pStyle w:val="11"/>
              <w:spacing w:before="282"/>
              <w:ind w:left="210"/>
              <w:rPr>
                <w:sz w:val="35"/>
              </w:rPr>
            </w:pPr>
            <w:r>
              <w:rPr>
                <w:color w:val="2D3740"/>
                <w:w w:val="85"/>
                <w:sz w:val="36"/>
              </w:rPr>
              <w:t>Days</w:t>
            </w:r>
            <w:r>
              <w:rPr>
                <w:color w:val="2D3740"/>
                <w:w w:val="85"/>
                <w:sz w:val="35"/>
              </w:rPr>
              <w:t>1</w:t>
            </w:r>
            <w:r>
              <w:rPr>
                <w:color w:val="2D3740"/>
                <w:w w:val="85"/>
                <w:sz w:val="34"/>
              </w:rPr>
              <w:t>–</w:t>
            </w:r>
            <w:r>
              <w:rPr>
                <w:color w:val="2D3740"/>
                <w:spacing w:val="52"/>
                <w:sz w:val="34"/>
              </w:rPr>
              <w:t xml:space="preserve"> </w:t>
            </w:r>
            <w:r>
              <w:rPr>
                <w:color w:val="2D3740"/>
                <w:spacing w:val="-10"/>
                <w:sz w:val="35"/>
              </w:rPr>
              <w:t>2</w:t>
            </w:r>
          </w:p>
        </w:tc>
        <w:tc>
          <w:tcPr>
            <w:tcW w:w="4317" w:type="dxa"/>
          </w:tcPr>
          <w:p w14:paraId="484D59F1">
            <w:pPr>
              <w:pStyle w:val="11"/>
              <w:ind w:left="210"/>
              <w:rPr>
                <w:sz w:val="36"/>
              </w:rPr>
            </w:pPr>
            <w:r>
              <w:rPr>
                <w:color w:val="2D3740"/>
                <w:spacing w:val="-2"/>
                <w:w w:val="90"/>
                <w:sz w:val="36"/>
              </w:rPr>
              <w:t>Datednotesandagreed</w:t>
            </w:r>
          </w:p>
          <w:p w14:paraId="2BFECDDA">
            <w:pPr>
              <w:pStyle w:val="11"/>
              <w:spacing w:before="125"/>
              <w:ind w:left="210"/>
              <w:rPr>
                <w:sz w:val="36"/>
              </w:rPr>
            </w:pPr>
            <w:r>
              <w:rPr>
                <w:color w:val="2D3740"/>
                <w:w w:val="80"/>
                <w:sz w:val="36"/>
              </w:rPr>
              <w:t>baseline</w:t>
            </w:r>
            <w:r>
              <w:rPr>
                <w:color w:val="2D3740"/>
                <w:spacing w:val="-8"/>
                <w:w w:val="80"/>
                <w:sz w:val="36"/>
              </w:rPr>
              <w:t xml:space="preserve"> </w:t>
            </w:r>
            <w:r>
              <w:rPr>
                <w:color w:val="2D3740"/>
                <w:spacing w:val="-2"/>
                <w:sz w:val="36"/>
              </w:rPr>
              <w:t>period</w:t>
            </w:r>
          </w:p>
        </w:tc>
      </w:tr>
      <w:tr w14:paraId="4783B8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878" w:type="dxa"/>
          </w:tcPr>
          <w:p w14:paraId="6CA04F65">
            <w:pPr>
              <w:pStyle w:val="11"/>
              <w:spacing w:before="282"/>
              <w:rPr>
                <w:sz w:val="36"/>
              </w:rPr>
            </w:pPr>
            <w:r>
              <w:rPr>
                <w:sz w:val="36"/>
              </w:rPr>
              <mc:AlternateContent>
                <mc:Choice Requires="wpg">
                  <w:drawing>
                    <wp:anchor distT="0" distB="0" distL="0" distR="0" simplePos="0" relativeHeight="251678720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685800"/>
                      <wp:effectExtent l="0" t="0" r="0" b="0"/>
                      <wp:wrapNone/>
                      <wp:docPr id="144" name="Group 1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685800"/>
                                <a:chOff x="0" y="0"/>
                                <a:chExt cx="12438380" cy="685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5" name="Image 145"/>
                                <pic:cNvPicPr/>
                              </pic:nvPicPr>
                              <pic:blipFill>
                                <a:blip r:embed="rId1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7645" cy="6853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6" name="Image 146"/>
                                <pic:cNvPicPr/>
                              </pic:nvPicPr>
                              <pic:blipFill>
                                <a:blip r:embed="rId1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27645" y="0"/>
                                  <a:ext cx="6041383" cy="6853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7" name="Image 147"/>
                                <pic:cNvPicPr/>
                              </pic:nvPicPr>
                              <pic:blipFill>
                                <a:blip r:embed="rId1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69028" y="0"/>
                                  <a:ext cx="1827645" cy="6853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8" name="Image 148"/>
                                <pic:cNvPicPr/>
                              </pic:nvPicPr>
                              <pic:blipFill>
                                <a:blip r:embed="rId1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96674" y="0"/>
                                  <a:ext cx="2741468" cy="6853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54pt;width:979.4pt;z-index:-251637760;mso-width-relative:page;mso-height-relative:page;" coordsize="12438380,685800" o:gfxdata="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">
                      <o:lock v:ext="edit" aspectratio="f"/>
                      <v:shape id="Image 145" o:spid="_x0000_s1026" o:spt="75" type="#_x0000_t75" style="position:absolute;left:0;top:0;height:685367;width:1827645;" filled="f" o:preferrelative="t" stroked="f" coordsize="21600,21600" o:gfxdata="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dDCdL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11" o:title=""/>
                        <o:lock v:ext="edit" aspectratio="f"/>
                      </v:shape>
                      <v:shape id="Image 146" o:spid="_x0000_s1026" o:spt="75" type="#_x0000_t75" style="position:absolute;left:1827645;top:0;height:685367;width:6041383;" filled="f" o:preferrelative="t" stroked="f" coordsize="21600,21600" o:gfxdata="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/R4Iu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112" o:title=""/>
                        <o:lock v:ext="edit" aspectratio="f"/>
                      </v:shape>
                      <v:shape id="Image 147" o:spid="_x0000_s1026" o:spt="75" type="#_x0000_t75" style="position:absolute;left:7869028;top:0;height:685367;width:1827645;" filled="f" o:preferrelative="t" stroked="f" coordsize="21600,21600" o:gfxdata="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TvmY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111" o:title=""/>
                        <o:lock v:ext="edit" aspectratio="f"/>
                      </v:shape>
                      <v:shape id="Image 148" o:spid="_x0000_s1026" o:spt="75" type="#_x0000_t75" style="position:absolute;left:9696674;top:0;height:685367;width:2741468;" filled="f" o:preferrelative="t" stroked="f" coordsize="21600,21600" o:gfxdata="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xO5K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r:id="rId113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w w:val="85"/>
                <w:sz w:val="35"/>
              </w:rPr>
              <w:t>2</w:t>
            </w:r>
            <w:r>
              <w:rPr>
                <w:color w:val="2D3740"/>
                <w:w w:val="85"/>
                <w:sz w:val="34"/>
              </w:rPr>
              <w:t>.</w:t>
            </w:r>
            <w:r>
              <w:rPr>
                <w:color w:val="2D3740"/>
                <w:spacing w:val="-8"/>
                <w:w w:val="85"/>
                <w:sz w:val="34"/>
              </w:rPr>
              <w:t xml:space="preserve"> </w:t>
            </w:r>
            <w:r>
              <w:rPr>
                <w:color w:val="2D3740"/>
                <w:spacing w:val="-5"/>
                <w:w w:val="95"/>
                <w:sz w:val="36"/>
              </w:rPr>
              <w:t>Standardize</w:t>
            </w:r>
          </w:p>
        </w:tc>
        <w:tc>
          <w:tcPr>
            <w:tcW w:w="9514" w:type="dxa"/>
          </w:tcPr>
          <w:p w14:paraId="4B79D707">
            <w:pPr>
              <w:pStyle w:val="11"/>
              <w:spacing w:before="2"/>
              <w:ind w:left="230"/>
              <w:rPr>
                <w:sz w:val="36"/>
              </w:rPr>
            </w:pPr>
            <w:r>
              <w:rPr>
                <w:color w:val="2D3740"/>
                <w:spacing w:val="-6"/>
                <w:w w:val="90"/>
                <w:sz w:val="36"/>
              </w:rPr>
              <w:t>Createtrackerandorder</w:t>
            </w:r>
            <w:r>
              <w:rPr>
                <w:color w:val="2D3740"/>
                <w:spacing w:val="-6"/>
                <w:w w:val="90"/>
                <w:sz w:val="34"/>
              </w:rPr>
              <w:t>-</w:t>
            </w:r>
            <w:r>
              <w:rPr>
                <w:color w:val="2D3740"/>
                <w:spacing w:val="-6"/>
                <w:w w:val="90"/>
                <w:sz w:val="36"/>
              </w:rPr>
              <w:t>intake</w:t>
            </w:r>
            <w:r>
              <w:rPr>
                <w:color w:val="2D3740"/>
                <w:spacing w:val="-20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4"/>
              </w:rPr>
              <w:t>/</w:t>
            </w:r>
            <w:r>
              <w:rPr>
                <w:color w:val="2D3740"/>
                <w:spacing w:val="-6"/>
                <w:w w:val="90"/>
                <w:sz w:val="36"/>
              </w:rPr>
              <w:t>confirmationchecklist</w:t>
            </w:r>
            <w:r>
              <w:rPr>
                <w:color w:val="2D3740"/>
                <w:spacing w:val="-6"/>
                <w:w w:val="90"/>
                <w:sz w:val="34"/>
              </w:rPr>
              <w:t>;</w:t>
            </w:r>
            <w:r>
              <w:rPr>
                <w:color w:val="2D3740"/>
                <w:spacing w:val="18"/>
                <w:sz w:val="34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agree</w:t>
            </w:r>
            <w:r>
              <w:rPr>
                <w:color w:val="2D3740"/>
                <w:spacing w:val="-19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status</w:t>
            </w:r>
          </w:p>
          <w:p w14:paraId="1760E884">
            <w:pPr>
              <w:pStyle w:val="11"/>
              <w:spacing w:before="125"/>
              <w:ind w:left="230"/>
              <w:rPr>
                <w:sz w:val="34"/>
              </w:rPr>
            </w:pPr>
            <w:r>
              <w:rPr>
                <w:color w:val="2D3740"/>
                <w:spacing w:val="-6"/>
                <w:w w:val="90"/>
                <w:sz w:val="36"/>
              </w:rPr>
              <w:t>definitions</w:t>
            </w:r>
            <w:r>
              <w:rPr>
                <w:color w:val="2D3740"/>
                <w:spacing w:val="-20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7"/>
                <w:w w:val="95"/>
                <w:sz w:val="36"/>
              </w:rPr>
              <w:t>andwhoupdateseachfield</w:t>
            </w:r>
            <w:r>
              <w:rPr>
                <w:color w:val="2D3740"/>
                <w:spacing w:val="-7"/>
                <w:w w:val="95"/>
                <w:sz w:val="34"/>
              </w:rPr>
              <w:t>.</w:t>
            </w:r>
          </w:p>
        </w:tc>
        <w:tc>
          <w:tcPr>
            <w:tcW w:w="2878" w:type="dxa"/>
          </w:tcPr>
          <w:p w14:paraId="013B82A6">
            <w:pPr>
              <w:pStyle w:val="11"/>
              <w:spacing w:before="282"/>
              <w:ind w:left="210"/>
              <w:rPr>
                <w:sz w:val="35"/>
              </w:rPr>
            </w:pPr>
            <w:r>
              <w:rPr>
                <w:color w:val="2D3740"/>
                <w:w w:val="90"/>
                <w:sz w:val="36"/>
              </w:rPr>
              <w:t>Days</w:t>
            </w:r>
            <w:r>
              <w:rPr>
                <w:color w:val="2D3740"/>
                <w:w w:val="90"/>
                <w:sz w:val="35"/>
              </w:rPr>
              <w:t>3</w:t>
            </w:r>
            <w:r>
              <w:rPr>
                <w:color w:val="2D3740"/>
                <w:w w:val="90"/>
                <w:sz w:val="34"/>
              </w:rPr>
              <w:t>–</w:t>
            </w:r>
            <w:r>
              <w:rPr>
                <w:color w:val="2D3740"/>
                <w:spacing w:val="31"/>
                <w:sz w:val="34"/>
              </w:rPr>
              <w:t xml:space="preserve"> </w:t>
            </w:r>
            <w:r>
              <w:rPr>
                <w:color w:val="2D3740"/>
                <w:spacing w:val="-12"/>
                <w:sz w:val="35"/>
              </w:rPr>
              <w:t>5</w:t>
            </w:r>
          </w:p>
        </w:tc>
        <w:tc>
          <w:tcPr>
            <w:tcW w:w="4317" w:type="dxa"/>
          </w:tcPr>
          <w:p w14:paraId="62EF9F1C">
            <w:pPr>
              <w:pStyle w:val="11"/>
              <w:spacing w:before="2"/>
              <w:ind w:left="210"/>
              <w:rPr>
                <w:sz w:val="36"/>
              </w:rPr>
            </w:pPr>
            <w:r>
              <w:rPr>
                <w:color w:val="2D3740"/>
                <w:spacing w:val="-2"/>
                <w:w w:val="90"/>
                <w:sz w:val="36"/>
              </w:rPr>
              <w:t>Owner</w:t>
            </w:r>
            <w:r>
              <w:rPr>
                <w:color w:val="2D3740"/>
                <w:spacing w:val="-2"/>
                <w:w w:val="90"/>
                <w:sz w:val="34"/>
              </w:rPr>
              <w:t>-</w:t>
            </w:r>
            <w:r>
              <w:rPr>
                <w:color w:val="2D3740"/>
                <w:spacing w:val="-2"/>
                <w:w w:val="95"/>
                <w:sz w:val="36"/>
              </w:rPr>
              <w:t>reviewedtrackerand</w:t>
            </w:r>
          </w:p>
          <w:p w14:paraId="235C5179">
            <w:pPr>
              <w:pStyle w:val="11"/>
              <w:spacing w:before="125"/>
              <w:ind w:left="210"/>
              <w:rPr>
                <w:sz w:val="36"/>
              </w:rPr>
            </w:pPr>
            <w:r>
              <w:rPr>
                <w:color w:val="2D3740"/>
                <w:spacing w:val="-2"/>
                <w:sz w:val="36"/>
              </w:rPr>
              <w:t>checklist</w:t>
            </w:r>
          </w:p>
        </w:tc>
      </w:tr>
      <w:tr w14:paraId="69722D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2878" w:type="dxa"/>
          </w:tcPr>
          <w:p w14:paraId="65ACE05C">
            <w:pPr>
              <w:pStyle w:val="11"/>
              <w:spacing w:before="282"/>
              <w:rPr>
                <w:sz w:val="36"/>
              </w:rPr>
            </w:pPr>
            <w:r>
              <w:rPr>
                <w:color w:val="2D3740"/>
                <w:w w:val="85"/>
                <w:sz w:val="35"/>
              </w:rPr>
              <w:t>3</w:t>
            </w:r>
            <w:r>
              <w:rPr>
                <w:color w:val="2D3740"/>
                <w:w w:val="85"/>
                <w:sz w:val="34"/>
              </w:rPr>
              <w:t>.</w:t>
            </w:r>
            <w:r>
              <w:rPr>
                <w:color w:val="2D3740"/>
                <w:spacing w:val="-9"/>
                <w:w w:val="85"/>
                <w:sz w:val="34"/>
              </w:rPr>
              <w:t xml:space="preserve"> </w:t>
            </w:r>
            <w:r>
              <w:rPr>
                <w:color w:val="2D3740"/>
                <w:spacing w:val="-2"/>
                <w:sz w:val="36"/>
              </w:rPr>
              <w:t>Pilot</w:t>
            </w:r>
          </w:p>
        </w:tc>
        <w:tc>
          <w:tcPr>
            <w:tcW w:w="9514" w:type="dxa"/>
          </w:tcPr>
          <w:p w14:paraId="4A34B5EC">
            <w:pPr>
              <w:pStyle w:val="11"/>
              <w:ind w:left="230"/>
              <w:rPr>
                <w:sz w:val="36"/>
              </w:rPr>
            </w:pPr>
            <w:r>
              <w:rPr>
                <w:color w:val="2D3740"/>
                <w:spacing w:val="-4"/>
                <w:w w:val="90"/>
                <w:sz w:val="36"/>
              </w:rPr>
              <w:t>Usetrackerforneworders</w:t>
            </w:r>
            <w:r>
              <w:rPr>
                <w:color w:val="2D3740"/>
                <w:spacing w:val="-4"/>
                <w:w w:val="90"/>
                <w:sz w:val="34"/>
              </w:rPr>
              <w:t>;</w:t>
            </w:r>
            <w:r>
              <w:rPr>
                <w:color w:val="2D3740"/>
                <w:spacing w:val="-15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reviewdue</w:t>
            </w:r>
            <w:r>
              <w:rPr>
                <w:color w:val="2D3740"/>
                <w:spacing w:val="-4"/>
                <w:w w:val="90"/>
                <w:sz w:val="34"/>
              </w:rPr>
              <w:t>-</w:t>
            </w:r>
            <w:r>
              <w:rPr>
                <w:color w:val="2D3740"/>
                <w:spacing w:val="-4"/>
                <w:w w:val="90"/>
                <w:sz w:val="36"/>
              </w:rPr>
              <w:t>soonandoverdue</w:t>
            </w:r>
            <w:r>
              <w:rPr>
                <w:color w:val="2D3740"/>
                <w:spacing w:val="-25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orders</w:t>
            </w:r>
          </w:p>
          <w:p w14:paraId="38BF6604">
            <w:pPr>
              <w:pStyle w:val="11"/>
              <w:spacing w:before="125"/>
              <w:ind w:left="230"/>
              <w:rPr>
                <w:sz w:val="34"/>
              </w:rPr>
            </w:pPr>
            <w:r>
              <w:rPr>
                <w:color w:val="2D3740"/>
                <w:spacing w:val="-2"/>
                <w:sz w:val="36"/>
              </w:rPr>
              <w:t>daily</w:t>
            </w:r>
            <w:r>
              <w:rPr>
                <w:color w:val="2D3740"/>
                <w:spacing w:val="-2"/>
                <w:sz w:val="34"/>
              </w:rPr>
              <w:t>.</w:t>
            </w:r>
          </w:p>
        </w:tc>
        <w:tc>
          <w:tcPr>
            <w:tcW w:w="2878" w:type="dxa"/>
          </w:tcPr>
          <w:p w14:paraId="63A4B742">
            <w:pPr>
              <w:pStyle w:val="11"/>
              <w:spacing w:before="282"/>
              <w:ind w:left="210"/>
              <w:rPr>
                <w:sz w:val="35"/>
              </w:rPr>
            </w:pPr>
            <w:r>
              <w:rPr>
                <w:color w:val="2D3740"/>
                <w:spacing w:val="-23"/>
                <w:sz w:val="36"/>
              </w:rPr>
              <w:t>Week</w:t>
            </w:r>
            <w:r>
              <w:rPr>
                <w:color w:val="2D3740"/>
                <w:spacing w:val="-58"/>
                <w:sz w:val="36"/>
              </w:rPr>
              <w:t xml:space="preserve"> </w:t>
            </w:r>
            <w:r>
              <w:rPr>
                <w:color w:val="2D3740"/>
                <w:spacing w:val="-10"/>
                <w:sz w:val="35"/>
              </w:rPr>
              <w:t>2</w:t>
            </w:r>
          </w:p>
        </w:tc>
        <w:tc>
          <w:tcPr>
            <w:tcW w:w="4317" w:type="dxa"/>
          </w:tcPr>
          <w:p w14:paraId="70CAB3F7">
            <w:pPr>
              <w:pStyle w:val="11"/>
              <w:spacing w:before="282"/>
              <w:ind w:left="210"/>
              <w:rPr>
                <w:sz w:val="36"/>
              </w:rPr>
            </w:pPr>
            <w:r>
              <w:rPr>
                <w:color w:val="2D3740"/>
                <w:spacing w:val="-5"/>
                <w:w w:val="90"/>
                <w:sz w:val="36"/>
              </w:rPr>
              <w:t>Pilotrecords</w:t>
            </w:r>
            <w:r>
              <w:rPr>
                <w:color w:val="2D3740"/>
                <w:spacing w:val="-21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5"/>
                <w:sz w:val="36"/>
              </w:rPr>
              <w:t>andfeedback</w:t>
            </w:r>
          </w:p>
        </w:tc>
      </w:tr>
      <w:tr w14:paraId="734D14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878" w:type="dxa"/>
          </w:tcPr>
          <w:p w14:paraId="3C6D657C">
            <w:pPr>
              <w:pStyle w:val="11"/>
              <w:spacing w:before="282"/>
              <w:rPr>
                <w:sz w:val="36"/>
              </w:rPr>
            </w:pPr>
            <w:r>
              <w:rPr>
                <w:sz w:val="36"/>
              </w:rPr>
              <mc:AlternateContent>
                <mc:Choice Requires="wpg">
                  <w:drawing>
                    <wp:anchor distT="0" distB="0" distL="0" distR="0" simplePos="0" relativeHeight="251679744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685800"/>
                      <wp:effectExtent l="0" t="0" r="0" b="0"/>
                      <wp:wrapNone/>
                      <wp:docPr id="149" name="Group 1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685800"/>
                                <a:chOff x="0" y="0"/>
                                <a:chExt cx="12438380" cy="685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0" name="Image 150"/>
                                <pic:cNvPicPr/>
                              </pic:nvPicPr>
                              <pic:blipFill>
                                <a:blip r:embed="rId1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7645" cy="6853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1" name="Image 151"/>
                                <pic:cNvPicPr/>
                              </pic:nvPicPr>
                              <pic:blipFill>
                                <a:blip r:embed="rId1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27645" y="0"/>
                                  <a:ext cx="6041383" cy="6853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2" name="Image 152"/>
                                <pic:cNvPicPr/>
                              </pic:nvPicPr>
                              <pic:blipFill>
                                <a:blip r:embed="rId1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69028" y="0"/>
                                  <a:ext cx="1827645" cy="6853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3" name="Image 153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96674" y="0"/>
                                  <a:ext cx="2741468" cy="6853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54pt;width:979.4pt;z-index:-251636736;mso-width-relative:page;mso-height-relative:page;" coordsize="12438380,685800" o:gfxdata="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">
                      <o:lock v:ext="edit" aspectratio="f"/>
                      <v:shape id="Image 150" o:spid="_x0000_s1026" o:spt="75" type="#_x0000_t75" style="position:absolute;left:0;top:0;height:685367;width:1827645;" filled="f" o:preferrelative="t" stroked="f" coordsize="21600,21600" o:gfxdata="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tQ1&#10;BsEAAADcAAAADwAAAAAAAAABACAAAAAiAAAAZHJzL2Rvd25yZXYueG1sUEsBAhQAFAAAAAgAh07i&#10;QDMvBZ47AAAAOQAAABAAAAAAAAAAAQAgAAAAEAEAAGRycy9zaGFwZXhtbC54bWxQSwUGAAAAAAYA&#10;BgBbAQAAugMAAAAA&#10;">
                        <v:fill on="f" focussize="0,0"/>
                        <v:stroke on="f"/>
                        <v:imagedata r:id="rId114" o:title=""/>
                        <o:lock v:ext="edit" aspectratio="f"/>
                      </v:shape>
                      <v:shape id="Image 151" o:spid="_x0000_s1026" o:spt="75" type="#_x0000_t75" style="position:absolute;left:1827645;top:0;height:685367;width:6041383;" filled="f" o:preferrelative="t" stroked="f" coordsize="21600,21600" o:gfxdata="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mKYw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115" o:title=""/>
                        <o:lock v:ext="edit" aspectratio="f"/>
                      </v:shape>
                      <v:shape id="Image 152" o:spid="_x0000_s1026" o:spt="75" type="#_x0000_t75" style="position:absolute;left:7869028;top:0;height:685367;width:1827645;" filled="f" o:preferrelative="t" stroked="f" coordsize="21600,21600" o:gfxdata="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8R7gm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116" o:title=""/>
                        <o:lock v:ext="edit" aspectratio="f"/>
                      </v:shape>
                      <v:shape id="Image 153" o:spid="_x0000_s1026" o:spt="75" type="#_x0000_t75" style="position:absolute;left:9696674;top:0;height:685367;width:2741468;" filled="f" o:preferrelative="t" stroked="f" coordsize="21600,21600" o:gfxdata="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+PPke5AAAA3A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r:id="rId117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w w:val="90"/>
                <w:sz w:val="35"/>
              </w:rPr>
              <w:t>4</w:t>
            </w:r>
            <w:r>
              <w:rPr>
                <w:color w:val="2D3740"/>
                <w:w w:val="90"/>
                <w:sz w:val="34"/>
              </w:rPr>
              <w:t>.</w:t>
            </w:r>
            <w:r>
              <w:rPr>
                <w:color w:val="2D3740"/>
                <w:spacing w:val="-29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2"/>
                <w:w w:val="95"/>
                <w:sz w:val="36"/>
              </w:rPr>
              <w:t>Evaluate</w:t>
            </w:r>
          </w:p>
        </w:tc>
        <w:tc>
          <w:tcPr>
            <w:tcW w:w="9514" w:type="dxa"/>
          </w:tcPr>
          <w:p w14:paraId="78038AD7">
            <w:pPr>
              <w:pStyle w:val="11"/>
              <w:spacing w:before="2"/>
              <w:ind w:left="230"/>
              <w:rPr>
                <w:sz w:val="36"/>
              </w:rPr>
            </w:pPr>
            <w:r>
              <w:rPr>
                <w:color w:val="2D3740"/>
                <w:spacing w:val="-8"/>
                <w:w w:val="90"/>
                <w:sz w:val="36"/>
              </w:rPr>
              <w:t>Compare</w:t>
            </w:r>
            <w:r>
              <w:rPr>
                <w:color w:val="2D3740"/>
                <w:spacing w:val="-43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8"/>
                <w:w w:val="90"/>
                <w:sz w:val="36"/>
              </w:rPr>
              <w:t>on</w:t>
            </w:r>
            <w:r>
              <w:rPr>
                <w:color w:val="2D3740"/>
                <w:spacing w:val="-8"/>
                <w:w w:val="90"/>
                <w:sz w:val="34"/>
              </w:rPr>
              <w:t>-</w:t>
            </w:r>
            <w:r>
              <w:rPr>
                <w:color w:val="2D3740"/>
                <w:spacing w:val="-8"/>
                <w:w w:val="90"/>
                <w:sz w:val="36"/>
              </w:rPr>
              <w:t>time</w:t>
            </w:r>
            <w:r>
              <w:rPr>
                <w:color w:val="2D3740"/>
                <w:spacing w:val="-43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8"/>
                <w:w w:val="90"/>
                <w:sz w:val="36"/>
              </w:rPr>
              <w:t>delivery</w:t>
            </w:r>
            <w:r>
              <w:rPr>
                <w:color w:val="2D3740"/>
                <w:spacing w:val="-8"/>
                <w:w w:val="90"/>
                <w:sz w:val="34"/>
              </w:rPr>
              <w:t>,</w:t>
            </w:r>
            <w:r>
              <w:rPr>
                <w:color w:val="2D3740"/>
                <w:spacing w:val="-28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8"/>
                <w:w w:val="90"/>
                <w:sz w:val="36"/>
              </w:rPr>
              <w:t>rework</w:t>
            </w:r>
            <w:r>
              <w:rPr>
                <w:color w:val="2D3740"/>
                <w:spacing w:val="-8"/>
                <w:w w:val="90"/>
                <w:sz w:val="34"/>
              </w:rPr>
              <w:t>,</w:t>
            </w:r>
            <w:r>
              <w:rPr>
                <w:color w:val="2D3740"/>
                <w:spacing w:val="-14"/>
                <w:sz w:val="34"/>
              </w:rPr>
              <w:t xml:space="preserve"> </w:t>
            </w:r>
            <w:r>
              <w:rPr>
                <w:color w:val="2D3740"/>
                <w:spacing w:val="-8"/>
                <w:w w:val="90"/>
                <w:sz w:val="36"/>
              </w:rPr>
              <w:t>overdue</w:t>
            </w:r>
            <w:r>
              <w:rPr>
                <w:color w:val="2D3740"/>
                <w:spacing w:val="-42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8"/>
                <w:w w:val="90"/>
                <w:sz w:val="36"/>
              </w:rPr>
              <w:t>orders</w:t>
            </w:r>
            <w:r>
              <w:rPr>
                <w:color w:val="2D3740"/>
                <w:spacing w:val="-8"/>
                <w:w w:val="90"/>
                <w:sz w:val="34"/>
              </w:rPr>
              <w:t>,</w:t>
            </w:r>
            <w:r>
              <w:rPr>
                <w:color w:val="2D3740"/>
                <w:spacing w:val="-14"/>
                <w:sz w:val="34"/>
              </w:rPr>
              <w:t xml:space="preserve"> </w:t>
            </w:r>
            <w:r>
              <w:rPr>
                <w:color w:val="2D3740"/>
                <w:spacing w:val="-8"/>
                <w:w w:val="90"/>
                <w:sz w:val="36"/>
              </w:rPr>
              <w:t>andcustomer</w:t>
            </w:r>
          </w:p>
          <w:p w14:paraId="141716D4">
            <w:pPr>
              <w:pStyle w:val="11"/>
              <w:spacing w:before="125"/>
              <w:ind w:left="230"/>
              <w:rPr>
                <w:sz w:val="34"/>
              </w:rPr>
            </w:pPr>
            <w:r>
              <w:rPr>
                <w:color w:val="2D3740"/>
                <w:spacing w:val="-12"/>
                <w:w w:val="90"/>
                <w:sz w:val="36"/>
              </w:rPr>
              <w:t>feedback</w:t>
            </w:r>
            <w:r>
              <w:rPr>
                <w:color w:val="2D3740"/>
                <w:spacing w:val="-44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5"/>
                <w:sz w:val="36"/>
              </w:rPr>
              <w:t>withbaseline</w:t>
            </w:r>
            <w:r>
              <w:rPr>
                <w:color w:val="2D3740"/>
                <w:spacing w:val="-2"/>
                <w:w w:val="95"/>
                <w:sz w:val="34"/>
              </w:rPr>
              <w:t>.</w:t>
            </w:r>
          </w:p>
        </w:tc>
        <w:tc>
          <w:tcPr>
            <w:tcW w:w="2878" w:type="dxa"/>
          </w:tcPr>
          <w:p w14:paraId="0F00ADD1">
            <w:pPr>
              <w:pStyle w:val="11"/>
              <w:spacing w:before="282"/>
              <w:ind w:left="210"/>
              <w:rPr>
                <w:sz w:val="35"/>
              </w:rPr>
            </w:pPr>
            <w:r>
              <w:rPr>
                <w:color w:val="2D3740"/>
                <w:spacing w:val="-13"/>
                <w:sz w:val="36"/>
              </w:rPr>
              <w:t>Weeks</w:t>
            </w:r>
            <w:r>
              <w:rPr>
                <w:color w:val="2D3740"/>
                <w:spacing w:val="-13"/>
                <w:sz w:val="35"/>
              </w:rPr>
              <w:t>3</w:t>
            </w:r>
            <w:r>
              <w:rPr>
                <w:color w:val="2D3740"/>
                <w:spacing w:val="-13"/>
                <w:sz w:val="34"/>
              </w:rPr>
              <w:t>–</w:t>
            </w:r>
            <w:r>
              <w:rPr>
                <w:color w:val="2D3740"/>
                <w:spacing w:val="18"/>
                <w:sz w:val="34"/>
              </w:rPr>
              <w:t xml:space="preserve"> </w:t>
            </w:r>
            <w:r>
              <w:rPr>
                <w:color w:val="2D3740"/>
                <w:spacing w:val="-10"/>
                <w:sz w:val="35"/>
              </w:rPr>
              <w:t>4</w:t>
            </w:r>
          </w:p>
        </w:tc>
        <w:tc>
          <w:tcPr>
            <w:tcW w:w="4317" w:type="dxa"/>
          </w:tcPr>
          <w:p w14:paraId="35818B2C">
            <w:pPr>
              <w:pStyle w:val="11"/>
              <w:spacing w:before="2"/>
              <w:ind w:left="210"/>
              <w:rPr>
                <w:sz w:val="36"/>
              </w:rPr>
            </w:pPr>
            <w:r>
              <w:rPr>
                <w:color w:val="2D3740"/>
                <w:spacing w:val="-6"/>
                <w:w w:val="90"/>
                <w:sz w:val="36"/>
              </w:rPr>
              <w:t>Summaryofresults</w:t>
            </w:r>
            <w:r>
              <w:rPr>
                <w:color w:val="2D3740"/>
                <w:spacing w:val="-10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5"/>
                <w:sz w:val="36"/>
              </w:rPr>
              <w:t>and</w:t>
            </w:r>
          </w:p>
          <w:p w14:paraId="0AE0E84E">
            <w:pPr>
              <w:pStyle w:val="11"/>
              <w:spacing w:before="125"/>
              <w:ind w:left="210"/>
              <w:rPr>
                <w:sz w:val="36"/>
              </w:rPr>
            </w:pPr>
            <w:r>
              <w:rPr>
                <w:color w:val="2D3740"/>
                <w:spacing w:val="-8"/>
                <w:w w:val="90"/>
                <w:sz w:val="36"/>
              </w:rPr>
              <w:t>next</w:t>
            </w:r>
            <w:r>
              <w:rPr>
                <w:color w:val="2D3740"/>
                <w:spacing w:val="-8"/>
                <w:w w:val="90"/>
                <w:sz w:val="34"/>
              </w:rPr>
              <w:t>-</w:t>
            </w:r>
            <w:r>
              <w:rPr>
                <w:color w:val="2D3740"/>
                <w:spacing w:val="-8"/>
                <w:w w:val="90"/>
                <w:sz w:val="36"/>
              </w:rPr>
              <w:t>step</w:t>
            </w:r>
            <w:r>
              <w:rPr>
                <w:color w:val="2D3740"/>
                <w:spacing w:val="-39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8"/>
                <w:w w:val="90"/>
                <w:sz w:val="36"/>
              </w:rPr>
              <w:t>decision</w:t>
            </w:r>
          </w:p>
        </w:tc>
      </w:tr>
    </w:tbl>
    <w:p w14:paraId="5905201E">
      <w:pPr>
        <w:pStyle w:val="6"/>
        <w:spacing w:before="447"/>
        <w:rPr>
          <w:sz w:val="52"/>
        </w:rPr>
      </w:pPr>
    </w:p>
    <w:p w14:paraId="6A437198">
      <w:pPr>
        <w:pStyle w:val="3"/>
      </w:pPr>
      <w:r>
        <w:rPr>
          <w:color w:val="215B80"/>
          <w:w w:val="80"/>
        </w:rPr>
        <w:t>D</w:t>
      </w:r>
      <w:r>
        <w:rPr>
          <w:color w:val="215B80"/>
          <w:w w:val="80"/>
          <w:sz w:val="53"/>
        </w:rPr>
        <w:t>6</w:t>
      </w:r>
      <w:r>
        <w:rPr>
          <w:color w:val="215B80"/>
          <w:w w:val="80"/>
          <w:sz w:val="54"/>
        </w:rPr>
        <w:t>.</w:t>
      </w:r>
      <w:r>
        <w:rPr>
          <w:color w:val="215B80"/>
          <w:spacing w:val="-13"/>
          <w:w w:val="80"/>
          <w:sz w:val="54"/>
        </w:rPr>
        <w:t xml:space="preserve"> </w:t>
      </w:r>
      <w:r>
        <w:rPr>
          <w:color w:val="215B80"/>
          <w:w w:val="80"/>
        </w:rPr>
        <w:t>Success</w:t>
      </w:r>
      <w:r>
        <w:rPr>
          <w:color w:val="215B80"/>
          <w:spacing w:val="-56"/>
          <w:w w:val="80"/>
        </w:rPr>
        <w:t xml:space="preserve"> </w:t>
      </w:r>
      <w:r>
        <w:rPr>
          <w:color w:val="215B80"/>
          <w:spacing w:val="-2"/>
          <w:w w:val="80"/>
        </w:rPr>
        <w:t>metrics</w:t>
      </w:r>
    </w:p>
    <w:p w14:paraId="60A86746">
      <w:pPr>
        <w:pStyle w:val="6"/>
        <w:spacing w:before="2"/>
        <w:rPr>
          <w:sz w:val="14"/>
        </w:rPr>
      </w:pPr>
    </w:p>
    <w:tbl>
      <w:tblPr>
        <w:tblStyle w:val="5"/>
        <w:tblW w:w="0" w:type="auto"/>
        <w:tblInd w:w="45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37"/>
        <w:gridCol w:w="9793"/>
        <w:gridCol w:w="5756"/>
      </w:tblGrid>
      <w:tr w14:paraId="6A2185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4037" w:type="dxa"/>
          </w:tcPr>
          <w:p w14:paraId="2D430A13">
            <w:pPr>
              <w:pStyle w:val="11"/>
              <w:spacing w:before="4"/>
              <w:rPr>
                <w:sz w:val="40"/>
              </w:rPr>
            </w:pPr>
            <w:r>
              <w:rPr>
                <w:sz w:val="40"/>
              </w:rPr>
              <mc:AlternateContent>
                <mc:Choice Requires="wpg">
                  <w:drawing>
                    <wp:anchor distT="0" distB="0" distL="0" distR="0" simplePos="0" relativeHeight="251679744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81000"/>
                      <wp:effectExtent l="0" t="0" r="0" b="0"/>
                      <wp:wrapNone/>
                      <wp:docPr id="154" name="Group 1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81000"/>
                                <a:chOff x="0" y="0"/>
                                <a:chExt cx="12438380" cy="381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5" name="Image 155"/>
                                <pic:cNvPicPr/>
                              </pic:nvPicPr>
                              <pic:blipFill>
                                <a:blip r:embed="rId1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3780" cy="3807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6" name="Image 156"/>
                                <pic:cNvPicPr/>
                              </pic:nvPicPr>
                              <pic:blipFill>
                                <a:blip r:embed="rId1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51088" y="0"/>
                                  <a:ext cx="6231763" cy="3807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7" name="Image 157"/>
                                <pic:cNvPicPr/>
                              </pic:nvPicPr>
                              <pic:blipFill>
                                <a:blip r:embed="rId1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82851" y="0"/>
                                  <a:ext cx="3655290" cy="3807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30pt;width:979.4pt;z-index:-251636736;mso-width-relative:page;mso-height-relative:page;" coordsize="12438380,381000" o:gfxdata="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A3J0dhxgAA&#10;ACkCAAAZAAAAZHJzL19yZWxzL2Uyb0RvYy54bWwucmVsc72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1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">
                      <o:lock v:ext="edit" aspectratio="f"/>
                      <v:shape id="Image 155" o:spid="_x0000_s1026" o:spt="75" type="#_x0000_t75" style="position:absolute;left:0;top:0;height:380759;width:2563780;" filled="f" o:preferrelative="t" stroked="f" coordsize="21600,21600" o:gfxdata="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TDgo7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18" o:title=""/>
                        <o:lock v:ext="edit" aspectratio="f"/>
                      </v:shape>
                      <v:shape id="Image 156" o:spid="_x0000_s1026" o:spt="75" type="#_x0000_t75" style="position:absolute;left:2551088;top:0;height:380759;width:6231763;" filled="f" o:preferrelative="t" stroked="f" coordsize="21600,21600" o:gfxdata="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Nsxy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119" o:title=""/>
                        <o:lock v:ext="edit" aspectratio="f"/>
                      </v:shape>
                      <v:shape id="Image 157" o:spid="_x0000_s1026" o:spt="75" type="#_x0000_t75" style="position:absolute;left:8782851;top:0;height:380759;width:3655290;" filled="f" o:preferrelative="t" stroked="f" coordsize="21600,21600" o:gfxdata="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vDjzL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20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2"/>
                <w:sz w:val="40"/>
              </w:rPr>
              <w:t>Metric</w:t>
            </w:r>
          </w:p>
        </w:tc>
        <w:tc>
          <w:tcPr>
            <w:tcW w:w="9793" w:type="dxa"/>
          </w:tcPr>
          <w:p w14:paraId="3E55E3D4">
            <w:pPr>
              <w:pStyle w:val="11"/>
              <w:spacing w:before="4"/>
              <w:ind w:left="230"/>
              <w:rPr>
                <w:sz w:val="40"/>
              </w:rPr>
            </w:pPr>
            <w:r>
              <w:rPr>
                <w:color w:val="FFFFFF"/>
                <w:spacing w:val="-11"/>
                <w:w w:val="90"/>
                <w:sz w:val="40"/>
              </w:rPr>
              <w:t>Calculation/</w:t>
            </w:r>
            <w:r>
              <w:rPr>
                <w:color w:val="FFFFFF"/>
                <w:spacing w:val="-42"/>
                <w:w w:val="90"/>
                <w:sz w:val="40"/>
              </w:rPr>
              <w:t xml:space="preserve"> </w:t>
            </w:r>
            <w:r>
              <w:rPr>
                <w:color w:val="FFFFFF"/>
                <w:spacing w:val="-2"/>
                <w:sz w:val="40"/>
              </w:rPr>
              <w:t>definition</w:t>
            </w:r>
          </w:p>
        </w:tc>
        <w:tc>
          <w:tcPr>
            <w:tcW w:w="5756" w:type="dxa"/>
          </w:tcPr>
          <w:p w14:paraId="2CD65476">
            <w:pPr>
              <w:pStyle w:val="11"/>
              <w:spacing w:before="4"/>
              <w:ind w:left="211"/>
              <w:rPr>
                <w:sz w:val="40"/>
              </w:rPr>
            </w:pPr>
            <w:r>
              <w:rPr>
                <w:color w:val="FFFFFF"/>
                <w:spacing w:val="-21"/>
                <w:sz w:val="40"/>
              </w:rPr>
              <w:t>Dataneeded</w:t>
            </w:r>
          </w:p>
        </w:tc>
      </w:tr>
      <w:tr w14:paraId="525423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4037" w:type="dxa"/>
          </w:tcPr>
          <w:p w14:paraId="0944711A">
            <w:pPr>
              <w:pStyle w:val="11"/>
              <w:spacing w:before="282"/>
              <w:rPr>
                <w:sz w:val="36"/>
              </w:rPr>
            </w:pPr>
            <w:r>
              <w:rPr>
                <w:color w:val="2D3740"/>
                <w:w w:val="90"/>
                <w:sz w:val="36"/>
              </w:rPr>
              <w:t>On</w:t>
            </w:r>
            <w:r>
              <w:rPr>
                <w:color w:val="2D3740"/>
                <w:w w:val="90"/>
                <w:sz w:val="34"/>
              </w:rPr>
              <w:t>-</w:t>
            </w:r>
            <w:r>
              <w:rPr>
                <w:color w:val="2D3740"/>
                <w:w w:val="90"/>
                <w:sz w:val="36"/>
              </w:rPr>
              <w:t>time</w:t>
            </w:r>
            <w:r>
              <w:rPr>
                <w:color w:val="2D3740"/>
                <w:spacing w:val="-48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deliveryrate</w:t>
            </w:r>
          </w:p>
        </w:tc>
        <w:tc>
          <w:tcPr>
            <w:tcW w:w="9793" w:type="dxa"/>
          </w:tcPr>
          <w:p w14:paraId="7CDF660C">
            <w:pPr>
              <w:pStyle w:val="11"/>
              <w:spacing w:before="2"/>
              <w:ind w:left="230"/>
              <w:rPr>
                <w:sz w:val="36"/>
              </w:rPr>
            </w:pPr>
            <w:r>
              <w:rPr>
                <w:color w:val="2D3740"/>
                <w:spacing w:val="-2"/>
                <w:w w:val="90"/>
                <w:sz w:val="36"/>
              </w:rPr>
              <w:t>Orders</w:t>
            </w:r>
            <w:r>
              <w:rPr>
                <w:color w:val="2D3740"/>
                <w:spacing w:val="-41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deliveredonorbefore</w:t>
            </w:r>
            <w:r>
              <w:rPr>
                <w:color w:val="2D3740"/>
                <w:spacing w:val="-50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thepromiseddate</w:t>
            </w:r>
            <w:r>
              <w:rPr>
                <w:color w:val="2D3740"/>
                <w:spacing w:val="-50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4"/>
              </w:rPr>
              <w:t>÷</w:t>
            </w:r>
            <w:r>
              <w:rPr>
                <w:color w:val="2D3740"/>
                <w:spacing w:val="74"/>
                <w:sz w:val="34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totaldelivered</w:t>
            </w:r>
          </w:p>
          <w:p w14:paraId="5F124167">
            <w:pPr>
              <w:pStyle w:val="11"/>
              <w:spacing w:before="125"/>
              <w:ind w:left="230"/>
              <w:rPr>
                <w:sz w:val="34"/>
              </w:rPr>
            </w:pPr>
            <w:r>
              <w:rPr>
                <w:color w:val="2D3740"/>
                <w:spacing w:val="-16"/>
                <w:sz w:val="36"/>
              </w:rPr>
              <w:t>orders</w:t>
            </w:r>
            <w:r>
              <w:rPr>
                <w:color w:val="2D3740"/>
                <w:spacing w:val="-51"/>
                <w:sz w:val="36"/>
              </w:rPr>
              <w:t xml:space="preserve"> </w:t>
            </w:r>
            <w:r>
              <w:rPr>
                <w:color w:val="2D3740"/>
                <w:spacing w:val="-16"/>
                <w:sz w:val="34"/>
              </w:rPr>
              <w:t>×</w:t>
            </w:r>
            <w:r>
              <w:rPr>
                <w:color w:val="2D3740"/>
                <w:spacing w:val="37"/>
                <w:sz w:val="34"/>
              </w:rPr>
              <w:t xml:space="preserve"> </w:t>
            </w:r>
            <w:r>
              <w:rPr>
                <w:color w:val="2D3740"/>
                <w:spacing w:val="-16"/>
                <w:sz w:val="35"/>
              </w:rPr>
              <w:t>100</w:t>
            </w:r>
            <w:r>
              <w:rPr>
                <w:color w:val="2D3740"/>
                <w:spacing w:val="-16"/>
                <w:sz w:val="34"/>
              </w:rPr>
              <w:t>.</w:t>
            </w:r>
          </w:p>
        </w:tc>
        <w:tc>
          <w:tcPr>
            <w:tcW w:w="5756" w:type="dxa"/>
          </w:tcPr>
          <w:p w14:paraId="26FE2913">
            <w:pPr>
              <w:pStyle w:val="11"/>
              <w:spacing w:before="282"/>
              <w:ind w:left="211"/>
              <w:rPr>
                <w:sz w:val="36"/>
              </w:rPr>
            </w:pPr>
            <w:r>
              <w:rPr>
                <w:color w:val="2D3740"/>
                <w:w w:val="85"/>
                <w:sz w:val="36"/>
              </w:rPr>
              <w:t>Promiseddate</w:t>
            </w:r>
            <w:r>
              <w:rPr>
                <w:color w:val="2D3740"/>
                <w:spacing w:val="-39"/>
                <w:w w:val="85"/>
                <w:sz w:val="36"/>
              </w:rPr>
              <w:t xml:space="preserve"> </w:t>
            </w:r>
            <w:r>
              <w:rPr>
                <w:color w:val="2D3740"/>
                <w:w w:val="85"/>
                <w:sz w:val="36"/>
              </w:rPr>
              <w:t>andactual</w:t>
            </w:r>
            <w:r>
              <w:rPr>
                <w:color w:val="2D3740"/>
                <w:spacing w:val="-41"/>
                <w:w w:val="85"/>
                <w:sz w:val="36"/>
              </w:rPr>
              <w:t xml:space="preserve"> </w:t>
            </w:r>
            <w:r>
              <w:rPr>
                <w:color w:val="2D3740"/>
                <w:spacing w:val="-2"/>
                <w:w w:val="85"/>
                <w:sz w:val="36"/>
              </w:rPr>
              <w:t>deliverydate</w:t>
            </w:r>
          </w:p>
        </w:tc>
      </w:tr>
      <w:tr w14:paraId="564F95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4037" w:type="dxa"/>
          </w:tcPr>
          <w:p w14:paraId="513BD97B">
            <w:pPr>
              <w:pStyle w:val="11"/>
              <w:spacing w:before="282"/>
              <w:rPr>
                <w:sz w:val="36"/>
              </w:rPr>
            </w:pPr>
            <w:r>
              <w:rPr>
                <w:sz w:val="36"/>
              </w:rPr>
              <mc:AlternateContent>
                <mc:Choice Requires="wpg">
                  <w:drawing>
                    <wp:anchor distT="0" distB="0" distL="0" distR="0" simplePos="0" relativeHeight="251680768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698500"/>
                      <wp:effectExtent l="0" t="0" r="0" b="0"/>
                      <wp:wrapNone/>
                      <wp:docPr id="158" name="Group 1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698500"/>
                                <a:chOff x="0" y="0"/>
                                <a:chExt cx="12438380" cy="698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9" name="Image 159"/>
                                <pic:cNvPicPr/>
                              </pic:nvPicPr>
                              <pic:blipFill>
                                <a:blip r:embed="rId1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3780" cy="698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0" name="Image 160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51088" y="0"/>
                                  <a:ext cx="6231763" cy="698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1" name="Image 161"/>
                                <pic:cNvPicPr/>
                              </pic:nvPicPr>
                              <pic:blipFill>
                                <a:blip r:embed="rId1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82851" y="0"/>
                                  <a:ext cx="3655290" cy="698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55pt;width:979.4pt;z-index:-251635712;mso-width-relative:page;mso-height-relative:page;" coordsize="12438380,698500" o:gfxdata="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DcnR2HGAAAAKQIAABkAAABk&#10;cnMvX3JlbHMvZTJvRG9jLnhtbC5yZWxzvZHBagIxEIbvQt8hzL2b3RWKiFkvIngV+wBDMpsNbiYh&#10;iaW+vYFSqCD15nFm+L//g9lsv/0svihlF1hB17QgiHUwjq2Cz9P+fQUiF2SDc2BScKUM2+FtsTnS&#10;jKWG8uRiFpXCWcFUSlxLmfVEHnMTInG9jCF5LHVMVkbUZ7Qk+7b9kOkvA4Y7pjgYBelgliBO11ib&#10;n7PDODpNu6Avnrg8qJDO1+4KxGSpKPBkHP4sl01kC/KxQ/8ah/4/h+41Dt2vg7x78HAD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">
                      <o:lock v:ext="edit" aspectratio="f"/>
                      <v:shape id="Image 159" o:spid="_x0000_s1026" o:spt="75" type="#_x0000_t75" style="position:absolute;left:0;top:0;height:698059;width:2563780;" filled="f" o:preferrelative="t" stroked="f" coordsize="21600,21600" o:gfxdata="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gJeCS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121" o:title=""/>
                        <o:lock v:ext="edit" aspectratio="f"/>
                      </v:shape>
                      <v:shape id="Image 160" o:spid="_x0000_s1026" o:spt="75" type="#_x0000_t75" style="position:absolute;left:2551088;top:0;height:698059;width:6231763;" filled="f" o:preferrelative="t" stroked="f" coordsize="21600,21600" o:gfxdata="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wvbX+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r:id="rId122" o:title=""/>
                        <o:lock v:ext="edit" aspectratio="f"/>
                      </v:shape>
                      <v:shape id="Image 161" o:spid="_x0000_s1026" o:spt="75" type="#_x0000_t75" style="position:absolute;left:8782851;top:0;height:698059;width:3655290;" filled="f" o:preferrelative="t" stroked="f" coordsize="21600,21600" o:gfxdata="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tXMu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123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spacing w:val="-5"/>
                <w:sz w:val="36"/>
              </w:rPr>
              <w:t>Reworkrate</w:t>
            </w:r>
          </w:p>
        </w:tc>
        <w:tc>
          <w:tcPr>
            <w:tcW w:w="9793" w:type="dxa"/>
          </w:tcPr>
          <w:p w14:paraId="7C56728A">
            <w:pPr>
              <w:pStyle w:val="11"/>
              <w:ind w:left="230"/>
              <w:rPr>
                <w:sz w:val="36"/>
              </w:rPr>
            </w:pPr>
            <w:r>
              <w:rPr>
                <w:color w:val="2D3740"/>
                <w:spacing w:val="-2"/>
                <w:w w:val="90"/>
                <w:sz w:val="36"/>
              </w:rPr>
              <w:t>Orders</w:t>
            </w:r>
            <w:r>
              <w:rPr>
                <w:color w:val="2D3740"/>
                <w:spacing w:val="-41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requiringmeasurement</w:t>
            </w:r>
            <w:r>
              <w:rPr>
                <w:color w:val="2D3740"/>
                <w:spacing w:val="-2"/>
                <w:w w:val="90"/>
                <w:sz w:val="34"/>
              </w:rPr>
              <w:t>/</w:t>
            </w:r>
            <w:r>
              <w:rPr>
                <w:color w:val="2D3740"/>
                <w:spacing w:val="-2"/>
                <w:w w:val="90"/>
                <w:sz w:val="36"/>
              </w:rPr>
              <w:t>designcorrectionor</w:t>
            </w:r>
            <w:r>
              <w:rPr>
                <w:color w:val="2D3740"/>
                <w:spacing w:val="-40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rework</w:t>
            </w:r>
            <w:r>
              <w:rPr>
                <w:color w:val="2D3740"/>
                <w:spacing w:val="-2"/>
                <w:w w:val="90"/>
                <w:sz w:val="34"/>
              </w:rPr>
              <w:t>÷</w:t>
            </w:r>
            <w:r>
              <w:rPr>
                <w:color w:val="2D3740"/>
                <w:spacing w:val="41"/>
                <w:sz w:val="34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total</w:t>
            </w:r>
          </w:p>
          <w:p w14:paraId="4E4B050C">
            <w:pPr>
              <w:pStyle w:val="11"/>
              <w:spacing w:before="125"/>
              <w:ind w:left="230"/>
              <w:rPr>
                <w:sz w:val="34"/>
              </w:rPr>
            </w:pPr>
            <w:r>
              <w:rPr>
                <w:color w:val="2D3740"/>
                <w:spacing w:val="-2"/>
                <w:w w:val="90"/>
                <w:sz w:val="36"/>
              </w:rPr>
              <w:t>orders</w:t>
            </w:r>
            <w:r>
              <w:rPr>
                <w:color w:val="2D3740"/>
                <w:spacing w:val="-41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inthe</w:t>
            </w:r>
            <w:r>
              <w:rPr>
                <w:color w:val="2D3740"/>
                <w:spacing w:val="-50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measuredperiod</w:t>
            </w:r>
            <w:r>
              <w:rPr>
                <w:color w:val="2D3740"/>
                <w:spacing w:val="-2"/>
                <w:w w:val="90"/>
                <w:sz w:val="34"/>
              </w:rPr>
              <w:t>×</w:t>
            </w:r>
            <w:r>
              <w:rPr>
                <w:color w:val="2D3740"/>
                <w:spacing w:val="43"/>
                <w:sz w:val="34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5"/>
              </w:rPr>
              <w:t>100</w:t>
            </w:r>
            <w:r>
              <w:rPr>
                <w:color w:val="2D3740"/>
                <w:spacing w:val="-4"/>
                <w:w w:val="90"/>
                <w:sz w:val="34"/>
              </w:rPr>
              <w:t>.</w:t>
            </w:r>
          </w:p>
        </w:tc>
        <w:tc>
          <w:tcPr>
            <w:tcW w:w="5756" w:type="dxa"/>
          </w:tcPr>
          <w:p w14:paraId="139AC9F6">
            <w:pPr>
              <w:pStyle w:val="11"/>
              <w:spacing w:before="282"/>
              <w:ind w:left="211"/>
              <w:rPr>
                <w:sz w:val="36"/>
              </w:rPr>
            </w:pPr>
            <w:r>
              <w:rPr>
                <w:color w:val="2D3740"/>
                <w:spacing w:val="-10"/>
                <w:sz w:val="36"/>
              </w:rPr>
              <w:t>Reworkflagandordercount</w:t>
            </w:r>
          </w:p>
        </w:tc>
      </w:tr>
      <w:tr w14:paraId="2F33DE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4037" w:type="dxa"/>
          </w:tcPr>
          <w:p w14:paraId="560BD501">
            <w:pPr>
              <w:pStyle w:val="11"/>
              <w:spacing w:before="282"/>
              <w:rPr>
                <w:sz w:val="36"/>
              </w:rPr>
            </w:pPr>
            <w:r>
              <w:rPr>
                <w:color w:val="2D3740"/>
                <w:spacing w:val="-6"/>
                <w:w w:val="90"/>
                <w:sz w:val="36"/>
              </w:rPr>
              <w:t>Overdue</w:t>
            </w:r>
            <w:r>
              <w:rPr>
                <w:color w:val="2D3740"/>
                <w:spacing w:val="-50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order</w:t>
            </w:r>
            <w:r>
              <w:rPr>
                <w:color w:val="2D3740"/>
                <w:spacing w:val="-40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count</w:t>
            </w:r>
          </w:p>
        </w:tc>
        <w:tc>
          <w:tcPr>
            <w:tcW w:w="9793" w:type="dxa"/>
          </w:tcPr>
          <w:p w14:paraId="5EA973E8">
            <w:pPr>
              <w:pStyle w:val="11"/>
              <w:spacing w:before="2"/>
              <w:ind w:left="230"/>
              <w:rPr>
                <w:sz w:val="36"/>
              </w:rPr>
            </w:pPr>
            <w:r>
              <w:rPr>
                <w:color w:val="2D3740"/>
                <w:spacing w:val="-4"/>
                <w:w w:val="90"/>
                <w:sz w:val="36"/>
              </w:rPr>
              <w:t>Number</w:t>
            </w:r>
            <w:r>
              <w:rPr>
                <w:color w:val="2D3740"/>
                <w:spacing w:val="-36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oforderspastthecurrentagreedpromiseddate</w:t>
            </w:r>
            <w:r>
              <w:rPr>
                <w:color w:val="2D3740"/>
                <w:spacing w:val="-47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thathave</w:t>
            </w:r>
            <w:r>
              <w:rPr>
                <w:color w:val="2D3740"/>
                <w:spacing w:val="-47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5"/>
                <w:w w:val="90"/>
                <w:sz w:val="36"/>
              </w:rPr>
              <w:t>not</w:t>
            </w:r>
          </w:p>
          <w:p w14:paraId="27A7500F">
            <w:pPr>
              <w:pStyle w:val="11"/>
              <w:spacing w:before="125"/>
              <w:ind w:left="230"/>
              <w:rPr>
                <w:sz w:val="34"/>
              </w:rPr>
            </w:pPr>
            <w:r>
              <w:rPr>
                <w:color w:val="2D3740"/>
                <w:spacing w:val="-12"/>
                <w:sz w:val="36"/>
              </w:rPr>
              <w:t>beendelivered</w:t>
            </w:r>
            <w:r>
              <w:rPr>
                <w:color w:val="2D3740"/>
                <w:spacing w:val="-12"/>
                <w:sz w:val="34"/>
              </w:rPr>
              <w:t>.</w:t>
            </w:r>
          </w:p>
        </w:tc>
        <w:tc>
          <w:tcPr>
            <w:tcW w:w="5756" w:type="dxa"/>
          </w:tcPr>
          <w:p w14:paraId="6E218B35">
            <w:pPr>
              <w:pStyle w:val="11"/>
              <w:spacing w:before="282"/>
              <w:ind w:left="211"/>
              <w:rPr>
                <w:sz w:val="36"/>
              </w:rPr>
            </w:pPr>
            <w:r>
              <w:rPr>
                <w:color w:val="2D3740"/>
                <w:spacing w:val="-2"/>
                <w:w w:val="90"/>
                <w:sz w:val="36"/>
              </w:rPr>
              <w:t>Statusandpromised</w:t>
            </w:r>
            <w:r>
              <w:rPr>
                <w:color w:val="2D3740"/>
                <w:spacing w:val="-2"/>
                <w:w w:val="90"/>
                <w:sz w:val="34"/>
              </w:rPr>
              <w:t>/</w:t>
            </w:r>
            <w:r>
              <w:rPr>
                <w:color w:val="2D3740"/>
                <w:spacing w:val="-2"/>
                <w:w w:val="90"/>
                <w:sz w:val="36"/>
              </w:rPr>
              <w:t>reviseddate</w:t>
            </w:r>
          </w:p>
        </w:tc>
      </w:tr>
      <w:tr w14:paraId="6AC844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4037" w:type="dxa"/>
          </w:tcPr>
          <w:p w14:paraId="59584F5B">
            <w:pPr>
              <w:pStyle w:val="11"/>
              <w:spacing w:before="282"/>
              <w:rPr>
                <w:sz w:val="36"/>
              </w:rPr>
            </w:pPr>
            <w:r>
              <w:rPr>
                <w:sz w:val="36"/>
              </w:rPr>
              <mc:AlternateContent>
                <mc:Choice Requires="wpg">
                  <w:drawing>
                    <wp:anchor distT="0" distB="0" distL="0" distR="0" simplePos="0" relativeHeight="251680768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698500"/>
                      <wp:effectExtent l="0" t="0" r="0" b="0"/>
                      <wp:wrapNone/>
                      <wp:docPr id="162" name="Group 1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698500"/>
                                <a:chOff x="0" y="0"/>
                                <a:chExt cx="12438380" cy="698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3" name="Image 163"/>
                                <pic:cNvPicPr/>
                              </pic:nvPicPr>
                              <pic:blipFill>
                                <a:blip r:embed="rId1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3780" cy="698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4" name="Image 164"/>
                                <pic:cNvPicPr/>
                              </pic:nvPicPr>
                              <pic:blipFill>
                                <a:blip r:embed="rId1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51088" y="0"/>
                                  <a:ext cx="6231763" cy="698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5" name="Image 165"/>
                                <pic:cNvPicPr/>
                              </pic:nvPicPr>
                              <pic:blipFill>
                                <a:blip r:embed="rId1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82851" y="0"/>
                                  <a:ext cx="3655290" cy="698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55pt;width:979.4pt;z-index:-251635712;mso-width-relative:page;mso-height-relative:page;" coordsize="12438380,698500" o:gfxdata="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DcnR2HGAAAA&#10;KQIAABkAAABkcnMvX3JlbHMvZTJvRG9jLnhtbC5yZWxzvZ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">
                      <o:lock v:ext="edit" aspectratio="f"/>
                      <v:shape id="Image 163" o:spid="_x0000_s1026" o:spt="75" type="#_x0000_t75" style="position:absolute;left:0;top:0;height:698059;width:2563780;" filled="f" o:preferrelative="t" stroked="f" coordsize="21600,21600" o:gfxdata="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my8j7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124" o:title=""/>
                        <o:lock v:ext="edit" aspectratio="f"/>
                      </v:shape>
                      <v:shape id="Image 164" o:spid="_x0000_s1026" o:spt="75" type="#_x0000_t75" style="position:absolute;left:2551088;top:0;height:698059;width:6231763;" filled="f" o:preferrelative="t" stroked="f" coordsize="21600,21600" o:gfxdata="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kPsrK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125" o:title=""/>
                        <o:lock v:ext="edit" aspectratio="f"/>
                      </v:shape>
                      <v:shape id="Image 165" o:spid="_x0000_s1026" o:spt="75" type="#_x0000_t75" style="position:absolute;left:8782851;top:0;height:698059;width:3655290;" filled="f" o:preferrelative="t" stroked="f" coordsize="21600,21600" o:gfxdata="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jRVZ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126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spacing w:val="-7"/>
                <w:w w:val="90"/>
                <w:sz w:val="36"/>
              </w:rPr>
              <w:t>Customer</w:t>
            </w:r>
            <w:r>
              <w:rPr>
                <w:color w:val="2D3740"/>
                <w:spacing w:val="-32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5"/>
                <w:sz w:val="36"/>
              </w:rPr>
              <w:t>satisfaction</w:t>
            </w:r>
          </w:p>
        </w:tc>
        <w:tc>
          <w:tcPr>
            <w:tcW w:w="9793" w:type="dxa"/>
          </w:tcPr>
          <w:p w14:paraId="01AA776A">
            <w:pPr>
              <w:pStyle w:val="11"/>
              <w:ind w:left="230"/>
              <w:rPr>
                <w:sz w:val="36"/>
              </w:rPr>
            </w:pPr>
            <w:r>
              <w:rPr>
                <w:color w:val="2D3740"/>
                <w:spacing w:val="-4"/>
                <w:w w:val="90"/>
                <w:sz w:val="36"/>
              </w:rPr>
              <w:t>Feedbackorratingcollectedafterdelivery</w:t>
            </w:r>
            <w:r>
              <w:rPr>
                <w:color w:val="2D3740"/>
                <w:spacing w:val="-4"/>
                <w:w w:val="90"/>
                <w:sz w:val="34"/>
              </w:rPr>
              <w:t>;</w:t>
            </w:r>
            <w:r>
              <w:rPr>
                <w:color w:val="2D3740"/>
                <w:spacing w:val="-9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reportthe</w:t>
            </w:r>
            <w:r>
              <w:rPr>
                <w:color w:val="2D3740"/>
                <w:spacing w:val="-20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methodand</w:t>
            </w:r>
          </w:p>
          <w:p w14:paraId="38963BDF">
            <w:pPr>
              <w:pStyle w:val="11"/>
              <w:spacing w:before="105"/>
              <w:ind w:left="230"/>
              <w:rPr>
                <w:sz w:val="34"/>
              </w:rPr>
            </w:pPr>
            <w:r>
              <w:rPr>
                <w:color w:val="2D3740"/>
                <w:w w:val="80"/>
                <w:sz w:val="36"/>
              </w:rPr>
              <w:t>response</w:t>
            </w:r>
            <w:r>
              <w:rPr>
                <w:color w:val="2D3740"/>
                <w:spacing w:val="-19"/>
                <w:w w:val="80"/>
                <w:sz w:val="36"/>
              </w:rPr>
              <w:t xml:space="preserve"> </w:t>
            </w:r>
            <w:r>
              <w:rPr>
                <w:color w:val="2D3740"/>
                <w:spacing w:val="-2"/>
                <w:sz w:val="36"/>
              </w:rPr>
              <w:t>count</w:t>
            </w:r>
            <w:r>
              <w:rPr>
                <w:color w:val="2D3740"/>
                <w:spacing w:val="-2"/>
                <w:sz w:val="34"/>
              </w:rPr>
              <w:t>.</w:t>
            </w:r>
          </w:p>
        </w:tc>
        <w:tc>
          <w:tcPr>
            <w:tcW w:w="5756" w:type="dxa"/>
          </w:tcPr>
          <w:p w14:paraId="7F854F45">
            <w:pPr>
              <w:pStyle w:val="11"/>
              <w:ind w:left="211"/>
              <w:rPr>
                <w:sz w:val="36"/>
              </w:rPr>
            </w:pPr>
            <w:r>
              <w:rPr>
                <w:color w:val="2D3740"/>
                <w:spacing w:val="-6"/>
                <w:w w:val="90"/>
                <w:sz w:val="36"/>
              </w:rPr>
              <w:t>Voluntaryfeedback</w:t>
            </w:r>
            <w:r>
              <w:rPr>
                <w:color w:val="2D3740"/>
                <w:spacing w:val="-6"/>
                <w:w w:val="90"/>
                <w:sz w:val="34"/>
              </w:rPr>
              <w:t>,</w:t>
            </w:r>
            <w:r>
              <w:rPr>
                <w:color w:val="2D3740"/>
                <w:spacing w:val="-17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5"/>
                <w:sz w:val="36"/>
              </w:rPr>
              <w:t>summarized</w:t>
            </w:r>
          </w:p>
          <w:p w14:paraId="3E7FB22C">
            <w:pPr>
              <w:pStyle w:val="11"/>
              <w:spacing w:before="105"/>
              <w:ind w:left="211"/>
              <w:rPr>
                <w:sz w:val="36"/>
              </w:rPr>
            </w:pPr>
            <w:r>
              <w:rPr>
                <w:color w:val="2D3740"/>
                <w:spacing w:val="-12"/>
                <w:sz w:val="36"/>
              </w:rPr>
              <w:t>withoutidentifyingcustomers</w:t>
            </w:r>
          </w:p>
        </w:tc>
      </w:tr>
      <w:tr w14:paraId="61C48E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4037" w:type="dxa"/>
          </w:tcPr>
          <w:p w14:paraId="3F6E2919">
            <w:pPr>
              <w:pStyle w:val="11"/>
              <w:spacing w:before="2"/>
              <w:rPr>
                <w:sz w:val="36"/>
              </w:rPr>
            </w:pPr>
            <w:r>
              <w:rPr>
                <w:color w:val="2D3740"/>
                <w:spacing w:val="-2"/>
                <w:sz w:val="36"/>
              </w:rPr>
              <w:t>Confirmation</w:t>
            </w:r>
          </w:p>
          <w:p w14:paraId="67529CF2">
            <w:pPr>
              <w:pStyle w:val="11"/>
              <w:spacing w:before="125"/>
              <w:rPr>
                <w:sz w:val="36"/>
              </w:rPr>
            </w:pPr>
            <w:r>
              <w:rPr>
                <w:color w:val="2D3740"/>
                <w:spacing w:val="-15"/>
                <w:sz w:val="36"/>
              </w:rPr>
              <w:t>completeness</w:t>
            </w:r>
          </w:p>
        </w:tc>
        <w:tc>
          <w:tcPr>
            <w:tcW w:w="9793" w:type="dxa"/>
          </w:tcPr>
          <w:p w14:paraId="31C486AF">
            <w:pPr>
              <w:pStyle w:val="11"/>
              <w:spacing w:before="2"/>
              <w:ind w:left="230"/>
              <w:rPr>
                <w:sz w:val="34"/>
              </w:rPr>
            </w:pPr>
            <w:r>
              <w:rPr>
                <w:color w:val="2D3740"/>
                <w:spacing w:val="-6"/>
                <w:w w:val="90"/>
                <w:sz w:val="36"/>
              </w:rPr>
              <w:t>Orders</w:t>
            </w:r>
            <w:r>
              <w:rPr>
                <w:color w:val="2D3740"/>
                <w:spacing w:val="-11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withmeasurementsanddesignconfirmedbefore</w:t>
            </w:r>
            <w:r>
              <w:rPr>
                <w:color w:val="2D3740"/>
                <w:spacing w:val="-24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stitching</w:t>
            </w:r>
            <w:r>
              <w:rPr>
                <w:color w:val="2D3740"/>
                <w:spacing w:val="-28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10"/>
                <w:w w:val="90"/>
                <w:sz w:val="34"/>
              </w:rPr>
              <w:t>÷</w:t>
            </w:r>
          </w:p>
          <w:p w14:paraId="2B1A5725">
            <w:pPr>
              <w:pStyle w:val="11"/>
              <w:spacing w:before="125"/>
              <w:ind w:left="230"/>
              <w:rPr>
                <w:sz w:val="34"/>
              </w:rPr>
            </w:pPr>
            <w:r>
              <w:rPr>
                <w:color w:val="2D3740"/>
                <w:spacing w:val="-2"/>
                <w:w w:val="90"/>
                <w:sz w:val="36"/>
              </w:rPr>
              <w:t>orders</w:t>
            </w:r>
            <w:r>
              <w:rPr>
                <w:color w:val="2D3740"/>
                <w:spacing w:val="-41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started</w:t>
            </w:r>
            <w:r>
              <w:rPr>
                <w:color w:val="2D3740"/>
                <w:spacing w:val="-2"/>
                <w:w w:val="90"/>
                <w:sz w:val="34"/>
              </w:rPr>
              <w:t>×</w:t>
            </w:r>
            <w:r>
              <w:rPr>
                <w:color w:val="2D3740"/>
                <w:spacing w:val="34"/>
                <w:sz w:val="34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5"/>
              </w:rPr>
              <w:t>100</w:t>
            </w:r>
            <w:r>
              <w:rPr>
                <w:color w:val="2D3740"/>
                <w:spacing w:val="-4"/>
                <w:w w:val="90"/>
                <w:sz w:val="34"/>
              </w:rPr>
              <w:t>.</w:t>
            </w:r>
          </w:p>
        </w:tc>
        <w:tc>
          <w:tcPr>
            <w:tcW w:w="5756" w:type="dxa"/>
          </w:tcPr>
          <w:p w14:paraId="7529EA85">
            <w:pPr>
              <w:pStyle w:val="11"/>
              <w:spacing w:before="282"/>
              <w:ind w:left="211"/>
              <w:rPr>
                <w:sz w:val="36"/>
              </w:rPr>
            </w:pPr>
            <w:r>
              <w:rPr>
                <w:color w:val="2D3740"/>
                <w:spacing w:val="-18"/>
                <w:sz w:val="36"/>
              </w:rPr>
              <w:t>Confirmationfields</w:t>
            </w:r>
            <w:r>
              <w:rPr>
                <w:color w:val="2D3740"/>
                <w:spacing w:val="-25"/>
                <w:sz w:val="36"/>
              </w:rPr>
              <w:t xml:space="preserve"> </w:t>
            </w:r>
            <w:r>
              <w:rPr>
                <w:color w:val="2D3740"/>
                <w:spacing w:val="-11"/>
                <w:sz w:val="36"/>
              </w:rPr>
              <w:t>andstartstatus</w:t>
            </w:r>
          </w:p>
        </w:tc>
      </w:tr>
    </w:tbl>
    <w:p w14:paraId="08462B3F">
      <w:pPr>
        <w:pStyle w:val="6"/>
        <w:spacing w:before="89"/>
        <w:rPr>
          <w:sz w:val="52"/>
        </w:rPr>
      </w:pPr>
    </w:p>
    <w:p w14:paraId="64784337">
      <w:pPr>
        <w:pStyle w:val="6"/>
        <w:spacing w:line="316" w:lineRule="auto"/>
        <w:ind w:left="314"/>
        <w:rPr>
          <w:sz w:val="41"/>
        </w:rPr>
      </w:pPr>
      <w:r>
        <w:rPr>
          <w:color w:val="2D3740"/>
          <w:spacing w:val="-2"/>
          <w:w w:val="90"/>
        </w:rPr>
        <w:t>Establishabaselinebefore</w:t>
      </w:r>
      <w:r>
        <w:rPr>
          <w:color w:val="2D3740"/>
          <w:spacing w:val="-54"/>
          <w:w w:val="90"/>
        </w:rPr>
        <w:t xml:space="preserve"> </w:t>
      </w:r>
      <w:r>
        <w:rPr>
          <w:color w:val="2D3740"/>
          <w:spacing w:val="-2"/>
          <w:w w:val="90"/>
        </w:rPr>
        <w:t>thepilotandcompare</w:t>
      </w:r>
      <w:r>
        <w:rPr>
          <w:color w:val="2D3740"/>
          <w:spacing w:val="-53"/>
          <w:w w:val="90"/>
        </w:rPr>
        <w:t xml:space="preserve"> </w:t>
      </w:r>
      <w:r>
        <w:rPr>
          <w:color w:val="2D3740"/>
          <w:spacing w:val="-2"/>
          <w:w w:val="90"/>
        </w:rPr>
        <w:t>thesametype</w:t>
      </w:r>
      <w:r>
        <w:rPr>
          <w:color w:val="2D3740"/>
          <w:spacing w:val="-53"/>
          <w:w w:val="90"/>
        </w:rPr>
        <w:t xml:space="preserve"> </w:t>
      </w:r>
      <w:r>
        <w:rPr>
          <w:color w:val="2D3740"/>
          <w:spacing w:val="-2"/>
          <w:w w:val="90"/>
        </w:rPr>
        <w:t>ofperiodafterward</w:t>
      </w:r>
      <w:r>
        <w:rPr>
          <w:color w:val="2D3740"/>
          <w:spacing w:val="-2"/>
          <w:w w:val="90"/>
          <w:sz w:val="41"/>
        </w:rPr>
        <w:t>.</w:t>
      </w:r>
      <w:r>
        <w:rPr>
          <w:color w:val="2D3740"/>
          <w:spacing w:val="-45"/>
          <w:w w:val="90"/>
          <w:sz w:val="41"/>
        </w:rPr>
        <w:t xml:space="preserve"> </w:t>
      </w:r>
      <w:r>
        <w:rPr>
          <w:color w:val="2D3740"/>
          <w:spacing w:val="-2"/>
          <w:w w:val="90"/>
        </w:rPr>
        <w:t>Do</w:t>
      </w:r>
      <w:r>
        <w:rPr>
          <w:color w:val="2D3740"/>
          <w:spacing w:val="-51"/>
          <w:w w:val="90"/>
        </w:rPr>
        <w:t xml:space="preserve"> </w:t>
      </w:r>
      <w:r>
        <w:rPr>
          <w:color w:val="2D3740"/>
          <w:spacing w:val="-2"/>
          <w:w w:val="90"/>
        </w:rPr>
        <w:t>notreportimprovementpercentages</w:t>
      </w:r>
      <w:r>
        <w:rPr>
          <w:color w:val="2D3740"/>
          <w:spacing w:val="-60"/>
          <w:w w:val="90"/>
        </w:rPr>
        <w:t xml:space="preserve"> </w:t>
      </w:r>
      <w:r>
        <w:rPr>
          <w:color w:val="2D3740"/>
          <w:spacing w:val="-2"/>
          <w:w w:val="90"/>
        </w:rPr>
        <w:t xml:space="preserve">until </w:t>
      </w:r>
      <w:r>
        <w:rPr>
          <w:color w:val="2D3740"/>
          <w:spacing w:val="-4"/>
          <w:w w:val="90"/>
        </w:rPr>
        <w:t>genuine</w:t>
      </w:r>
      <w:r>
        <w:rPr>
          <w:color w:val="2D3740"/>
          <w:spacing w:val="-54"/>
          <w:w w:val="90"/>
        </w:rPr>
        <w:t xml:space="preserve"> </w:t>
      </w:r>
      <w:r>
        <w:rPr>
          <w:color w:val="2D3740"/>
          <w:spacing w:val="-4"/>
          <w:w w:val="90"/>
        </w:rPr>
        <w:t>datahas</w:t>
      </w:r>
      <w:r>
        <w:rPr>
          <w:color w:val="2D3740"/>
          <w:spacing w:val="-59"/>
          <w:w w:val="90"/>
        </w:rPr>
        <w:t xml:space="preserve"> </w:t>
      </w:r>
      <w:r>
        <w:rPr>
          <w:color w:val="2D3740"/>
          <w:spacing w:val="-4"/>
          <w:w w:val="90"/>
        </w:rPr>
        <w:t>beencollected</w:t>
      </w:r>
      <w:r>
        <w:rPr>
          <w:color w:val="2D3740"/>
          <w:spacing w:val="-4"/>
          <w:w w:val="90"/>
          <w:sz w:val="41"/>
        </w:rPr>
        <w:t>.</w:t>
      </w:r>
      <w:r>
        <w:rPr>
          <w:color w:val="2D3740"/>
          <w:spacing w:val="-45"/>
          <w:w w:val="90"/>
          <w:sz w:val="41"/>
        </w:rPr>
        <w:t xml:space="preserve"> </w:t>
      </w:r>
      <w:r>
        <w:rPr>
          <w:color w:val="2D3740"/>
          <w:spacing w:val="-4"/>
          <w:w w:val="90"/>
        </w:rPr>
        <w:t>Ifthe</w:t>
      </w:r>
      <w:r>
        <w:rPr>
          <w:color w:val="2D3740"/>
          <w:spacing w:val="-53"/>
          <w:w w:val="90"/>
        </w:rPr>
        <w:t xml:space="preserve"> </w:t>
      </w:r>
      <w:r>
        <w:rPr>
          <w:color w:val="2D3740"/>
          <w:spacing w:val="-4"/>
          <w:w w:val="90"/>
        </w:rPr>
        <w:t>sampleis</w:t>
      </w:r>
      <w:r>
        <w:rPr>
          <w:color w:val="2D3740"/>
          <w:spacing w:val="-59"/>
          <w:w w:val="90"/>
        </w:rPr>
        <w:t xml:space="preserve"> </w:t>
      </w:r>
      <w:r>
        <w:rPr>
          <w:color w:val="2D3740"/>
          <w:spacing w:val="-4"/>
          <w:w w:val="90"/>
        </w:rPr>
        <w:t>small</w:t>
      </w:r>
      <w:r>
        <w:rPr>
          <w:color w:val="2D3740"/>
          <w:spacing w:val="-4"/>
          <w:w w:val="90"/>
          <w:sz w:val="41"/>
        </w:rPr>
        <w:t>,</w:t>
      </w:r>
      <w:r>
        <w:rPr>
          <w:color w:val="2D3740"/>
          <w:spacing w:val="-27"/>
          <w:w w:val="90"/>
          <w:sz w:val="41"/>
        </w:rPr>
        <w:t xml:space="preserve"> </w:t>
      </w:r>
      <w:r>
        <w:rPr>
          <w:color w:val="2D3740"/>
          <w:spacing w:val="-4"/>
          <w:w w:val="90"/>
        </w:rPr>
        <w:t>statethe</w:t>
      </w:r>
      <w:r>
        <w:rPr>
          <w:color w:val="2D3740"/>
          <w:spacing w:val="-53"/>
          <w:w w:val="90"/>
        </w:rPr>
        <w:t xml:space="preserve"> </w:t>
      </w:r>
      <w:r>
        <w:rPr>
          <w:color w:val="2D3740"/>
          <w:spacing w:val="-4"/>
          <w:w w:val="90"/>
        </w:rPr>
        <w:t>numberoforders</w:t>
      </w:r>
      <w:r>
        <w:rPr>
          <w:color w:val="2D3740"/>
          <w:spacing w:val="-60"/>
          <w:w w:val="90"/>
        </w:rPr>
        <w:t xml:space="preserve"> </w:t>
      </w:r>
      <w:r>
        <w:rPr>
          <w:color w:val="2D3740"/>
          <w:spacing w:val="-4"/>
          <w:w w:val="90"/>
        </w:rPr>
        <w:t>andavoidovergeneralizing</w:t>
      </w:r>
      <w:r>
        <w:rPr>
          <w:color w:val="2D3740"/>
          <w:spacing w:val="-4"/>
          <w:w w:val="90"/>
          <w:sz w:val="41"/>
        </w:rPr>
        <w:t>.</w:t>
      </w:r>
    </w:p>
    <w:p w14:paraId="401DD74B">
      <w:pPr>
        <w:pStyle w:val="3"/>
        <w:spacing w:before="382"/>
      </w:pPr>
      <w:r>
        <w:rPr>
          <w:color w:val="215B80"/>
          <w:spacing w:val="-10"/>
          <w:w w:val="85"/>
        </w:rPr>
        <w:t>D</w:t>
      </w:r>
      <w:r>
        <w:rPr>
          <w:color w:val="215B80"/>
          <w:spacing w:val="-10"/>
          <w:w w:val="85"/>
          <w:sz w:val="53"/>
        </w:rPr>
        <w:t>7</w:t>
      </w:r>
      <w:r>
        <w:rPr>
          <w:color w:val="215B80"/>
          <w:spacing w:val="-10"/>
          <w:w w:val="85"/>
          <w:sz w:val="54"/>
        </w:rPr>
        <w:t>.</w:t>
      </w:r>
      <w:r>
        <w:rPr>
          <w:color w:val="215B80"/>
          <w:spacing w:val="-18"/>
          <w:sz w:val="54"/>
        </w:rPr>
        <w:t xml:space="preserve"> </w:t>
      </w:r>
      <w:r>
        <w:rPr>
          <w:color w:val="215B80"/>
          <w:spacing w:val="-10"/>
          <w:w w:val="85"/>
        </w:rPr>
        <w:t>Risks</w:t>
      </w:r>
      <w:r>
        <w:rPr>
          <w:color w:val="215B80"/>
          <w:spacing w:val="-47"/>
          <w:w w:val="85"/>
        </w:rPr>
        <w:t xml:space="preserve"> </w:t>
      </w:r>
      <w:r>
        <w:rPr>
          <w:color w:val="215B80"/>
          <w:spacing w:val="-10"/>
          <w:w w:val="85"/>
        </w:rPr>
        <w:t>andmitigations</w:t>
      </w:r>
    </w:p>
    <w:p w14:paraId="68EEE237">
      <w:pPr>
        <w:pStyle w:val="6"/>
        <w:spacing w:before="2"/>
        <w:rPr>
          <w:sz w:val="14"/>
        </w:rPr>
      </w:pPr>
    </w:p>
    <w:tbl>
      <w:tblPr>
        <w:tblStyle w:val="5"/>
        <w:tblW w:w="0" w:type="auto"/>
        <w:tblInd w:w="45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56"/>
        <w:gridCol w:w="13831"/>
      </w:tblGrid>
      <w:tr w14:paraId="6EFC8E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5756" w:type="dxa"/>
          </w:tcPr>
          <w:p w14:paraId="14612E40">
            <w:pPr>
              <w:pStyle w:val="11"/>
              <w:spacing w:before="4"/>
              <w:rPr>
                <w:sz w:val="40"/>
              </w:rPr>
            </w:pPr>
            <w:r>
              <w:rPr>
                <w:sz w:val="40"/>
              </w:rPr>
              <mc:AlternateContent>
                <mc:Choice Requires="wpg">
                  <w:drawing>
                    <wp:anchor distT="0" distB="0" distL="0" distR="0" simplePos="0" relativeHeight="251681792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81000"/>
                      <wp:effectExtent l="0" t="0" r="0" b="0"/>
                      <wp:wrapNone/>
                      <wp:docPr id="166" name="Group 1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81000"/>
                                <a:chOff x="0" y="0"/>
                                <a:chExt cx="12438380" cy="381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7" name="Image 167"/>
                                <pic:cNvPicPr/>
                              </pic:nvPicPr>
                              <pic:blipFill>
                                <a:blip r:embed="rId1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55290" cy="3807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8" name="Image 168"/>
                                <pic:cNvPicPr/>
                              </pic:nvPicPr>
                              <pic:blipFill>
                                <a:blip r:embed="rId1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55290" y="0"/>
                                  <a:ext cx="8782851" cy="3807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30pt;width:979.4pt;z-index:-251634688;mso-width-relative:page;mso-height-relative:page;" coordsize="12438380,381000" o:gfxdata="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">
                      <o:lock v:ext="edit" aspectratio="f"/>
                      <v:shape id="Image 167" o:spid="_x0000_s1026" o:spt="75" type="#_x0000_t75" style="position:absolute;left:0;top:0;height:380759;width:3655290;" filled="f" o:preferrelative="t" stroked="f" coordsize="21600,21600" o:gfxdata="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rUf2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127" o:title=""/>
                        <o:lock v:ext="edit" aspectratio="f"/>
                      </v:shape>
                      <v:shape id="Image 168" o:spid="_x0000_s1026" o:spt="75" type="#_x0000_t75" style="position:absolute;left:3655290;top:0;height:380759;width:8782851;" filled="f" o:preferrelative="t" stroked="f" coordsize="21600,21600" o:gfxdata="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UVGFr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128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4"/>
                <w:sz w:val="40"/>
              </w:rPr>
              <w:t>Risk</w:t>
            </w:r>
          </w:p>
        </w:tc>
        <w:tc>
          <w:tcPr>
            <w:tcW w:w="13831" w:type="dxa"/>
          </w:tcPr>
          <w:p w14:paraId="1785C299">
            <w:pPr>
              <w:pStyle w:val="11"/>
              <w:spacing w:before="4"/>
              <w:ind w:left="230"/>
              <w:rPr>
                <w:sz w:val="40"/>
              </w:rPr>
            </w:pPr>
            <w:r>
              <w:rPr>
                <w:color w:val="FFFFFF"/>
                <w:spacing w:val="-2"/>
                <w:sz w:val="40"/>
              </w:rPr>
              <w:t>Mitigation</w:t>
            </w:r>
          </w:p>
        </w:tc>
      </w:tr>
      <w:tr w14:paraId="1F18EC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5756" w:type="dxa"/>
          </w:tcPr>
          <w:p w14:paraId="4B13D0CF">
            <w:pPr>
              <w:pStyle w:val="11"/>
              <w:spacing w:before="2"/>
              <w:rPr>
                <w:sz w:val="36"/>
              </w:rPr>
            </w:pPr>
            <w:r>
              <w:rPr>
                <w:color w:val="2D3740"/>
                <w:spacing w:val="-7"/>
                <w:w w:val="90"/>
                <w:sz w:val="36"/>
              </w:rPr>
              <w:t>Tracker</w:t>
            </w:r>
            <w:r>
              <w:rPr>
                <w:color w:val="2D3740"/>
                <w:spacing w:val="-33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5"/>
                <w:sz w:val="36"/>
              </w:rPr>
              <w:t>isnotupdated</w:t>
            </w:r>
          </w:p>
        </w:tc>
        <w:tc>
          <w:tcPr>
            <w:tcW w:w="13831" w:type="dxa"/>
          </w:tcPr>
          <w:p w14:paraId="2F5CC706">
            <w:pPr>
              <w:pStyle w:val="11"/>
              <w:spacing w:before="2"/>
              <w:ind w:left="230"/>
              <w:rPr>
                <w:sz w:val="34"/>
              </w:rPr>
            </w:pPr>
            <w:r>
              <w:rPr>
                <w:color w:val="2D3740"/>
                <w:spacing w:val="-4"/>
                <w:w w:val="90"/>
                <w:sz w:val="36"/>
              </w:rPr>
              <w:t>Assignanownerforupdates</w:t>
            </w:r>
            <w:r>
              <w:rPr>
                <w:color w:val="2D3740"/>
                <w:spacing w:val="-41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5"/>
                <w:sz w:val="36"/>
              </w:rPr>
              <w:t>andincludeabriefdailyreview</w:t>
            </w:r>
            <w:r>
              <w:rPr>
                <w:color w:val="2D3740"/>
                <w:spacing w:val="-2"/>
                <w:w w:val="95"/>
                <w:sz w:val="34"/>
              </w:rPr>
              <w:t>.</w:t>
            </w:r>
          </w:p>
        </w:tc>
      </w:tr>
      <w:tr w14:paraId="1A54B5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756" w:type="dxa"/>
          </w:tcPr>
          <w:p w14:paraId="66B28F7B">
            <w:pPr>
              <w:pStyle w:val="11"/>
              <w:rPr>
                <w:sz w:val="36"/>
              </w:rPr>
            </w:pPr>
            <w:r>
              <w:rPr>
                <w:sz w:val="36"/>
              </w:rPr>
              <mc:AlternateContent>
                <mc:Choice Requires="wpg">
                  <w:drawing>
                    <wp:anchor distT="0" distB="0" distL="0" distR="0" simplePos="0" relativeHeight="251681792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55600"/>
                      <wp:effectExtent l="0" t="0" r="0" b="0"/>
                      <wp:wrapNone/>
                      <wp:docPr id="169" name="Group 1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55600"/>
                                <a:chOff x="0" y="0"/>
                                <a:chExt cx="12438380" cy="355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0" name="Image 170"/>
                                <pic:cNvPicPr/>
                              </pic:nvPicPr>
                              <pic:blipFill>
                                <a:blip r:embed="rId1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55290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1" name="Image 171"/>
                                <pic:cNvPicPr/>
                              </pic:nvPicPr>
                              <pic:blipFill>
                                <a:blip r:embed="rId1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55290" y="0"/>
                                  <a:ext cx="8782851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28pt;width:979.4pt;z-index:-251634688;mso-width-relative:page;mso-height-relative:page;" coordsize="12438380,355600" o:gfxdata="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">
                      <o:lock v:ext="edit" aspectratio="f"/>
                      <v:shape id="Image 170" o:spid="_x0000_s1026" o:spt="75" type="#_x0000_t75" style="position:absolute;left:0;top:0;height:355375;width:3655290;" filled="f" o:preferrelative="t" stroked="f" coordsize="21600,21600" o:gfxdata="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k5jXW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r:id="rId129" o:title=""/>
                        <o:lock v:ext="edit" aspectratio="f"/>
                      </v:shape>
                      <v:shape id="Image 171" o:spid="_x0000_s1026" o:spt="75" type="#_x0000_t75" style="position:absolute;left:3655290;top:0;height:355375;width:8782851;" filled="f" o:preferrelative="t" stroked="f" coordsize="21600,21600" o:gfxdata="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Bl8W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30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spacing w:val="-2"/>
                <w:w w:val="90"/>
                <w:sz w:val="36"/>
              </w:rPr>
              <w:t>Incorrectorincomplete</w:t>
            </w:r>
            <w:r>
              <w:rPr>
                <w:color w:val="2D3740"/>
                <w:spacing w:val="-16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4"/>
                <w:sz w:val="36"/>
              </w:rPr>
              <w:t>entry</w:t>
            </w:r>
          </w:p>
        </w:tc>
        <w:tc>
          <w:tcPr>
            <w:tcW w:w="13831" w:type="dxa"/>
          </w:tcPr>
          <w:p w14:paraId="02C916AC">
            <w:pPr>
              <w:pStyle w:val="11"/>
              <w:ind w:left="230"/>
              <w:rPr>
                <w:sz w:val="34"/>
              </w:rPr>
            </w:pPr>
            <w:r>
              <w:rPr>
                <w:color w:val="2D3740"/>
                <w:w w:val="85"/>
                <w:sz w:val="36"/>
              </w:rPr>
              <w:t>Usedropdownstatuses</w:t>
            </w:r>
            <w:r>
              <w:rPr>
                <w:color w:val="2D3740"/>
                <w:w w:val="85"/>
                <w:sz w:val="34"/>
              </w:rPr>
              <w:t>,</w:t>
            </w:r>
            <w:r>
              <w:rPr>
                <w:color w:val="2D3740"/>
                <w:spacing w:val="22"/>
                <w:sz w:val="34"/>
              </w:rPr>
              <w:t xml:space="preserve"> </w:t>
            </w:r>
            <w:r>
              <w:rPr>
                <w:color w:val="2D3740"/>
                <w:w w:val="85"/>
                <w:sz w:val="36"/>
              </w:rPr>
              <w:t>requiredfields</w:t>
            </w:r>
            <w:r>
              <w:rPr>
                <w:color w:val="2D3740"/>
                <w:w w:val="85"/>
                <w:sz w:val="34"/>
              </w:rPr>
              <w:t>,</w:t>
            </w:r>
            <w:r>
              <w:rPr>
                <w:color w:val="2D3740"/>
                <w:spacing w:val="72"/>
                <w:sz w:val="34"/>
              </w:rPr>
              <w:t xml:space="preserve"> </w:t>
            </w:r>
            <w:r>
              <w:rPr>
                <w:color w:val="2D3740"/>
                <w:w w:val="85"/>
                <w:sz w:val="36"/>
              </w:rPr>
              <w:t>andashortorder</w:t>
            </w:r>
            <w:r>
              <w:rPr>
                <w:color w:val="2D3740"/>
                <w:w w:val="85"/>
                <w:sz w:val="34"/>
              </w:rPr>
              <w:t>-</w:t>
            </w:r>
            <w:r>
              <w:rPr>
                <w:color w:val="2D3740"/>
                <w:spacing w:val="-2"/>
                <w:w w:val="85"/>
                <w:sz w:val="36"/>
              </w:rPr>
              <w:t>intakechecklist</w:t>
            </w:r>
            <w:r>
              <w:rPr>
                <w:color w:val="2D3740"/>
                <w:spacing w:val="-2"/>
                <w:w w:val="85"/>
                <w:sz w:val="34"/>
              </w:rPr>
              <w:t>.</w:t>
            </w:r>
          </w:p>
        </w:tc>
      </w:tr>
      <w:tr w14:paraId="5AD352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756" w:type="dxa"/>
          </w:tcPr>
          <w:p w14:paraId="7A24B80F">
            <w:pPr>
              <w:pStyle w:val="11"/>
              <w:rPr>
                <w:sz w:val="36"/>
              </w:rPr>
            </w:pPr>
            <w:r>
              <w:rPr>
                <w:color w:val="2D3740"/>
                <w:spacing w:val="-7"/>
                <w:w w:val="90"/>
                <w:sz w:val="36"/>
              </w:rPr>
              <w:t>Customer</w:t>
            </w:r>
            <w:r>
              <w:rPr>
                <w:color w:val="2D3740"/>
                <w:spacing w:val="-32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5"/>
                <w:sz w:val="36"/>
              </w:rPr>
              <w:t>privacyexposure</w:t>
            </w:r>
          </w:p>
        </w:tc>
        <w:tc>
          <w:tcPr>
            <w:tcW w:w="13831" w:type="dxa"/>
          </w:tcPr>
          <w:p w14:paraId="37BC44A6">
            <w:pPr>
              <w:pStyle w:val="11"/>
              <w:ind w:left="230"/>
              <w:rPr>
                <w:sz w:val="34"/>
              </w:rPr>
            </w:pPr>
            <w:r>
              <w:rPr>
                <w:color w:val="2D3740"/>
                <w:w w:val="85"/>
                <w:sz w:val="36"/>
              </w:rPr>
              <w:t>Restrictaccess</w:t>
            </w:r>
            <w:r>
              <w:rPr>
                <w:color w:val="2D3740"/>
                <w:w w:val="85"/>
                <w:sz w:val="34"/>
              </w:rPr>
              <w:t>,</w:t>
            </w:r>
            <w:r>
              <w:rPr>
                <w:color w:val="2D3740"/>
                <w:spacing w:val="12"/>
                <w:sz w:val="34"/>
              </w:rPr>
              <w:t xml:space="preserve"> </w:t>
            </w:r>
            <w:r>
              <w:rPr>
                <w:color w:val="2D3740"/>
                <w:w w:val="85"/>
                <w:sz w:val="36"/>
              </w:rPr>
              <w:t>collectonlynecessaryinformation</w:t>
            </w:r>
            <w:r>
              <w:rPr>
                <w:color w:val="2D3740"/>
                <w:w w:val="85"/>
                <w:sz w:val="34"/>
              </w:rPr>
              <w:t>,</w:t>
            </w:r>
            <w:r>
              <w:rPr>
                <w:color w:val="2D3740"/>
                <w:spacing w:val="12"/>
                <w:sz w:val="34"/>
              </w:rPr>
              <w:t xml:space="preserve"> </w:t>
            </w:r>
            <w:r>
              <w:rPr>
                <w:color w:val="2D3740"/>
                <w:w w:val="85"/>
                <w:sz w:val="36"/>
              </w:rPr>
              <w:t>andavoidsharingpublic</w:t>
            </w:r>
            <w:r>
              <w:rPr>
                <w:color w:val="2D3740"/>
                <w:spacing w:val="-19"/>
                <w:w w:val="85"/>
                <w:sz w:val="36"/>
              </w:rPr>
              <w:t xml:space="preserve"> </w:t>
            </w:r>
            <w:r>
              <w:rPr>
                <w:color w:val="2D3740"/>
                <w:spacing w:val="-2"/>
                <w:w w:val="85"/>
                <w:sz w:val="36"/>
              </w:rPr>
              <w:t>links</w:t>
            </w:r>
            <w:r>
              <w:rPr>
                <w:color w:val="2D3740"/>
                <w:spacing w:val="-2"/>
                <w:w w:val="85"/>
                <w:sz w:val="34"/>
              </w:rPr>
              <w:t>.</w:t>
            </w:r>
          </w:p>
        </w:tc>
      </w:tr>
      <w:tr w14:paraId="66C4E0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5756" w:type="dxa"/>
          </w:tcPr>
          <w:p w14:paraId="3D488A6C">
            <w:pPr>
              <w:pStyle w:val="11"/>
              <w:spacing w:before="2"/>
              <w:rPr>
                <w:sz w:val="36"/>
              </w:rPr>
            </w:pPr>
            <w:r>
              <w:rPr>
                <w:sz w:val="36"/>
              </w:rPr>
              <mc:AlternateContent>
                <mc:Choice Requires="wpg">
                  <w:drawing>
                    <wp:anchor distT="0" distB="0" distL="0" distR="0" simplePos="0" relativeHeight="251682816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42900"/>
                      <wp:effectExtent l="0" t="0" r="0" b="0"/>
                      <wp:wrapNone/>
                      <wp:docPr id="172" name="Group 1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42900"/>
                                <a:chOff x="0" y="0"/>
                                <a:chExt cx="12438380" cy="3429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3" name="Image 173"/>
                                <pic:cNvPicPr/>
                              </pic:nvPicPr>
                              <pic:blipFill>
                                <a:blip r:embed="rId1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55290" cy="3426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4" name="Image 174"/>
                                <pic:cNvPicPr/>
                              </pic:nvPicPr>
                              <pic:blipFill>
                                <a:blip r:embed="rId1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55290" y="0"/>
                                  <a:ext cx="8782851" cy="3426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27pt;width:979.4pt;z-index:-251633664;mso-width-relative:page;mso-height-relative:page;" coordsize="12438380,342900" o:gfxdata="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">
                      <o:lock v:ext="edit" aspectratio="f"/>
                      <v:shape id="Image 173" o:spid="_x0000_s1026" o:spt="75" type="#_x0000_t75" style="position:absolute;left:0;top:0;height:342683;width:3655290;" filled="f" o:preferrelative="t" stroked="f" coordsize="21600,21600" o:gfxdata="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89ac2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131" o:title=""/>
                        <o:lock v:ext="edit" aspectratio="f"/>
                      </v:shape>
                      <v:shape id="Image 174" o:spid="_x0000_s1026" o:spt="75" type="#_x0000_t75" style="position:absolute;left:3655290;top:0;height:342683;width:8782851;" filled="f" o:preferrelative="t" stroked="f" coordsize="21600,21600" o:gfxdata="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+5My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32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spacing w:val="-4"/>
                <w:w w:val="90"/>
                <w:sz w:val="36"/>
              </w:rPr>
              <w:t>Internetor</w:t>
            </w:r>
            <w:r>
              <w:rPr>
                <w:color w:val="2D3740"/>
                <w:spacing w:val="-38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device</w:t>
            </w:r>
            <w:r>
              <w:rPr>
                <w:color w:val="2D3740"/>
                <w:spacing w:val="-47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limitations</w:t>
            </w:r>
          </w:p>
        </w:tc>
        <w:tc>
          <w:tcPr>
            <w:tcW w:w="13831" w:type="dxa"/>
          </w:tcPr>
          <w:p w14:paraId="2ACD7C48">
            <w:pPr>
              <w:pStyle w:val="11"/>
              <w:spacing w:before="2"/>
              <w:ind w:left="230"/>
              <w:rPr>
                <w:sz w:val="34"/>
              </w:rPr>
            </w:pPr>
            <w:r>
              <w:rPr>
                <w:color w:val="2D3740"/>
                <w:spacing w:val="-6"/>
                <w:w w:val="90"/>
                <w:sz w:val="36"/>
              </w:rPr>
              <w:t>Confirmdevice</w:t>
            </w:r>
            <w:r>
              <w:rPr>
                <w:color w:val="2D3740"/>
                <w:spacing w:val="-6"/>
                <w:w w:val="90"/>
                <w:sz w:val="34"/>
              </w:rPr>
              <w:t>/</w:t>
            </w:r>
            <w:r>
              <w:rPr>
                <w:color w:val="2D3740"/>
                <w:spacing w:val="-6"/>
                <w:w w:val="90"/>
                <w:sz w:val="36"/>
              </w:rPr>
              <w:t>connectivityneedsbeforechoosingSheets</w:t>
            </w:r>
            <w:r>
              <w:rPr>
                <w:color w:val="2D3740"/>
                <w:spacing w:val="-37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or</w:t>
            </w:r>
            <w:r>
              <w:rPr>
                <w:color w:val="2D3740"/>
                <w:spacing w:val="-35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Excel</w:t>
            </w:r>
            <w:r>
              <w:rPr>
                <w:color w:val="2D3740"/>
                <w:spacing w:val="-6"/>
                <w:w w:val="90"/>
                <w:sz w:val="34"/>
              </w:rPr>
              <w:t>;</w:t>
            </w:r>
            <w:r>
              <w:rPr>
                <w:color w:val="2D3740"/>
                <w:spacing w:val="-15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plananappropriatebackup</w:t>
            </w:r>
            <w:r>
              <w:rPr>
                <w:color w:val="2D3740"/>
                <w:spacing w:val="-6"/>
                <w:w w:val="90"/>
                <w:sz w:val="34"/>
              </w:rPr>
              <w:t>.</w:t>
            </w:r>
          </w:p>
        </w:tc>
      </w:tr>
      <w:tr w14:paraId="7DAECD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5756" w:type="dxa"/>
          </w:tcPr>
          <w:p w14:paraId="74B6F222">
            <w:pPr>
              <w:pStyle w:val="11"/>
              <w:spacing w:before="282"/>
              <w:rPr>
                <w:sz w:val="36"/>
              </w:rPr>
            </w:pPr>
            <w:r>
              <w:rPr>
                <w:color w:val="2D3740"/>
                <w:spacing w:val="-14"/>
                <w:sz w:val="36"/>
              </w:rPr>
              <w:t>Unrealisticpromiseddates</w:t>
            </w:r>
          </w:p>
        </w:tc>
        <w:tc>
          <w:tcPr>
            <w:tcW w:w="13831" w:type="dxa"/>
          </w:tcPr>
          <w:p w14:paraId="0A597F3E">
            <w:pPr>
              <w:pStyle w:val="11"/>
              <w:ind w:left="230"/>
              <w:rPr>
                <w:sz w:val="36"/>
              </w:rPr>
            </w:pPr>
            <w:r>
              <w:rPr>
                <w:color w:val="2D3740"/>
                <w:spacing w:val="-6"/>
                <w:w w:val="90"/>
                <w:sz w:val="36"/>
              </w:rPr>
              <w:t>Reviewworkloadandgarmentcomplexitybefore</w:t>
            </w:r>
            <w:r>
              <w:rPr>
                <w:color w:val="2D3740"/>
                <w:spacing w:val="-22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agreeingtodates</w:t>
            </w:r>
            <w:r>
              <w:rPr>
                <w:color w:val="2D3740"/>
                <w:spacing w:val="-6"/>
                <w:w w:val="90"/>
                <w:sz w:val="34"/>
              </w:rPr>
              <w:t>;</w:t>
            </w:r>
            <w:r>
              <w:rPr>
                <w:color w:val="2D3740"/>
                <w:spacing w:val="13"/>
                <w:sz w:val="34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recordschedulechanges</w:t>
            </w:r>
          </w:p>
          <w:p w14:paraId="1A31BAE0">
            <w:pPr>
              <w:pStyle w:val="11"/>
              <w:spacing w:before="125"/>
              <w:ind w:left="230"/>
              <w:rPr>
                <w:sz w:val="34"/>
              </w:rPr>
            </w:pPr>
            <w:r>
              <w:rPr>
                <w:color w:val="2D3740"/>
                <w:spacing w:val="-12"/>
                <w:sz w:val="36"/>
              </w:rPr>
              <w:t>transparently</w:t>
            </w:r>
            <w:r>
              <w:rPr>
                <w:color w:val="2D3740"/>
                <w:spacing w:val="-12"/>
                <w:sz w:val="34"/>
              </w:rPr>
              <w:t>.</w:t>
            </w:r>
          </w:p>
        </w:tc>
      </w:tr>
      <w:tr w14:paraId="1911DD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756" w:type="dxa"/>
          </w:tcPr>
          <w:p w14:paraId="7264963B">
            <w:pPr>
              <w:pStyle w:val="11"/>
              <w:spacing w:before="2"/>
              <w:rPr>
                <w:sz w:val="36"/>
              </w:rPr>
            </w:pPr>
            <w:r>
              <w:rPr>
                <w:sz w:val="36"/>
              </w:rPr>
              <mc:AlternateContent>
                <mc:Choice Requires="wpg">
                  <w:drawing>
                    <wp:anchor distT="0" distB="0" distL="0" distR="0" simplePos="0" relativeHeight="251682816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55600"/>
                      <wp:effectExtent l="0" t="0" r="0" b="0"/>
                      <wp:wrapNone/>
                      <wp:docPr id="175" name="Group 1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55600"/>
                                <a:chOff x="0" y="0"/>
                                <a:chExt cx="12438380" cy="355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6" name="Image 176"/>
                                <pic:cNvPicPr/>
                              </pic:nvPicPr>
                              <pic:blipFill>
                                <a:blip r:embed="rId1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55290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7" name="Image 177"/>
                                <pic:cNvPicPr/>
                              </pic:nvPicPr>
                              <pic:blipFill>
                                <a:blip r:embed="rId1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55290" y="0"/>
                                  <a:ext cx="8782851" cy="35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28pt;width:979.4pt;z-index:-251633664;mso-width-relative:page;mso-height-relative:page;" coordsize="12438380,355600" o:gfxdata="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AubPAAvwAAAKUBAAAZAAAAZHJz&#10;L19yZWxzL2Uyb0RvYy54bWwucmVsc72QwYrCMBCG7wv7DmHu27Q9LLKY9iKCV3EfYEimabCZhCSK&#10;vr2BZUFB8OZxZvi//2PW48Uv4kwpu8AKuqYFQayDcWwV/B62XysQuSAbXAKTgitlGIfPj/WeFiw1&#10;lGcXs6gUzgrmUuKPlFnP5DE3IRLXyxSSx1LHZGVEfURLsm/bb5nuGTA8MMXOKEg704M4XGNtfs0O&#10;0+Q0bYI+eeLypEI6X7srEJOlosCTcfi37JvIFuRzh+49Dt2/g3x47nAD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">
                      <o:lock v:ext="edit" aspectratio="f"/>
                      <v:shape id="Image 176" o:spid="_x0000_s1026" o:spt="75" type="#_x0000_t75" style="position:absolute;left:0;top:0;height:355375;width:3655290;" filled="f" o:preferrelative="t" stroked="f" coordsize="21600,21600" o:gfxdata="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03OAj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133" o:title=""/>
                        <o:lock v:ext="edit" aspectratio="f"/>
                      </v:shape>
                      <v:shape id="Image 177" o:spid="_x0000_s1026" o:spt="75" type="#_x0000_t75" style="position:absolute;left:3655290;top:0;height:355375;width:8782851;" filled="f" o:preferrelative="t" stroked="f" coordsize="21600,21600" o:gfxdata="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1sYC7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34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spacing w:val="-4"/>
                <w:w w:val="90"/>
                <w:sz w:val="36"/>
              </w:rPr>
              <w:t>Staffdo</w:t>
            </w:r>
            <w:r>
              <w:rPr>
                <w:color w:val="2D3740"/>
                <w:spacing w:val="-35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notadoptthe</w:t>
            </w:r>
            <w:r>
              <w:rPr>
                <w:color w:val="2D3740"/>
                <w:spacing w:val="-40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process</w:t>
            </w:r>
          </w:p>
        </w:tc>
        <w:tc>
          <w:tcPr>
            <w:tcW w:w="13831" w:type="dxa"/>
          </w:tcPr>
          <w:p w14:paraId="28F454D6">
            <w:pPr>
              <w:pStyle w:val="11"/>
              <w:spacing w:before="2"/>
              <w:ind w:left="230"/>
              <w:rPr>
                <w:sz w:val="34"/>
              </w:rPr>
            </w:pPr>
            <w:r>
              <w:rPr>
                <w:color w:val="2D3740"/>
                <w:spacing w:val="-6"/>
                <w:w w:val="90"/>
                <w:sz w:val="36"/>
              </w:rPr>
              <w:t>Keep</w:t>
            </w:r>
            <w:r>
              <w:rPr>
                <w:color w:val="2D3740"/>
                <w:spacing w:val="-46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the</w:t>
            </w:r>
            <w:r>
              <w:rPr>
                <w:color w:val="2D3740"/>
                <w:spacing w:val="-39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trackersimple</w:t>
            </w:r>
            <w:r>
              <w:rPr>
                <w:color w:val="2D3740"/>
                <w:spacing w:val="-6"/>
                <w:w w:val="90"/>
                <w:sz w:val="34"/>
              </w:rPr>
              <w:t>,</w:t>
            </w:r>
            <w:r>
              <w:rPr>
                <w:color w:val="2D3740"/>
                <w:spacing w:val="-6"/>
                <w:sz w:val="34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demonstrate</w:t>
            </w:r>
            <w:r>
              <w:rPr>
                <w:color w:val="2D3740"/>
                <w:spacing w:val="-38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it</w:t>
            </w:r>
            <w:r>
              <w:rPr>
                <w:color w:val="2D3740"/>
                <w:spacing w:val="-6"/>
                <w:w w:val="90"/>
                <w:sz w:val="34"/>
              </w:rPr>
              <w:t>,</w:t>
            </w:r>
            <w:r>
              <w:rPr>
                <w:color w:val="2D3740"/>
                <w:spacing w:val="-23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andaskforfeedbackduringthe</w:t>
            </w:r>
            <w:r>
              <w:rPr>
                <w:color w:val="2D3740"/>
                <w:spacing w:val="-38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pilot</w:t>
            </w:r>
            <w:r>
              <w:rPr>
                <w:color w:val="2D3740"/>
                <w:spacing w:val="-6"/>
                <w:w w:val="90"/>
                <w:sz w:val="34"/>
              </w:rPr>
              <w:t>.</w:t>
            </w:r>
          </w:p>
        </w:tc>
      </w:tr>
    </w:tbl>
    <w:p w14:paraId="4BE05E1B">
      <w:pPr>
        <w:pStyle w:val="11"/>
        <w:spacing w:after="0"/>
        <w:rPr>
          <w:sz w:val="34"/>
        </w:rPr>
        <w:sectPr>
          <w:pgSz w:w="24470" w:h="31660"/>
          <w:pgMar w:top="2320" w:right="1984" w:bottom="280" w:left="1984" w:header="1247" w:footer="0" w:gutter="0"/>
          <w:cols w:space="720" w:num="1"/>
        </w:sectPr>
      </w:pPr>
    </w:p>
    <w:p w14:paraId="5B06F1A3">
      <w:pPr>
        <w:spacing w:before="0" w:line="909" w:lineRule="exact"/>
        <w:ind w:left="314" w:right="0" w:firstLine="0"/>
        <w:jc w:val="left"/>
        <w:rPr>
          <w:sz w:val="76"/>
        </w:rPr>
      </w:pPr>
      <w:r>
        <w:rPr>
          <w:color w:val="1B3754"/>
          <w:spacing w:val="-38"/>
          <w:w w:val="74"/>
          <w:sz w:val="85"/>
        </w:rPr>
        <w:t>P</w:t>
      </w:r>
      <w:r>
        <w:rPr>
          <w:color w:val="1B3754"/>
          <w:spacing w:val="-47"/>
          <w:w w:val="70"/>
          <w:sz w:val="85"/>
        </w:rPr>
        <w:t>a</w:t>
      </w:r>
      <w:r>
        <w:rPr>
          <w:color w:val="1B3754"/>
          <w:spacing w:val="-22"/>
          <w:w w:val="107"/>
          <w:sz w:val="76"/>
        </w:rPr>
        <w:t>r</w:t>
      </w:r>
      <w:r>
        <w:rPr>
          <w:color w:val="1B3754"/>
          <w:spacing w:val="58"/>
          <w:w w:val="109"/>
          <w:sz w:val="76"/>
        </w:rPr>
        <w:t>t</w:t>
      </w:r>
      <w:r>
        <w:rPr>
          <w:color w:val="1B3754"/>
          <w:spacing w:val="44"/>
          <w:w w:val="74"/>
          <w:sz w:val="85"/>
        </w:rPr>
        <w:t>E</w:t>
      </w:r>
      <w:r>
        <w:rPr>
          <w:color w:val="1B3754"/>
          <w:spacing w:val="-8"/>
          <w:w w:val="103"/>
          <w:sz w:val="75"/>
        </w:rPr>
        <w:t>—</w:t>
      </w:r>
      <w:r>
        <w:rPr>
          <w:color w:val="1B3754"/>
          <w:spacing w:val="-104"/>
          <w:w w:val="89"/>
          <w:sz w:val="75"/>
        </w:rPr>
        <w:t xml:space="preserve"> </w:t>
      </w:r>
      <w:r>
        <w:rPr>
          <w:color w:val="1B3754"/>
          <w:spacing w:val="-2"/>
          <w:w w:val="90"/>
          <w:sz w:val="85"/>
        </w:rPr>
        <w:t>V</w:t>
      </w:r>
      <w:r>
        <w:rPr>
          <w:color w:val="1B3754"/>
          <w:spacing w:val="-2"/>
          <w:w w:val="90"/>
          <w:sz w:val="76"/>
        </w:rPr>
        <w:t>ideo</w:t>
      </w:r>
      <w:r>
        <w:rPr>
          <w:color w:val="1B3754"/>
          <w:spacing w:val="-113"/>
          <w:w w:val="90"/>
          <w:sz w:val="76"/>
        </w:rPr>
        <w:t xml:space="preserve"> </w:t>
      </w:r>
      <w:r>
        <w:rPr>
          <w:color w:val="1B3754"/>
          <w:spacing w:val="-21"/>
          <w:w w:val="85"/>
          <w:sz w:val="85"/>
        </w:rPr>
        <w:t>D</w:t>
      </w:r>
      <w:r>
        <w:rPr>
          <w:color w:val="1B3754"/>
          <w:spacing w:val="15"/>
          <w:w w:val="78"/>
          <w:sz w:val="76"/>
        </w:rPr>
        <w:t>e</w:t>
      </w:r>
      <w:r>
        <w:rPr>
          <w:color w:val="1B3754"/>
          <w:spacing w:val="-44"/>
          <w:w w:val="99"/>
          <w:sz w:val="76"/>
        </w:rPr>
        <w:t>m</w:t>
      </w:r>
      <w:r>
        <w:rPr>
          <w:color w:val="1B3754"/>
          <w:spacing w:val="2"/>
          <w:w w:val="86"/>
          <w:sz w:val="76"/>
        </w:rPr>
        <w:t>o</w:t>
      </w:r>
      <w:r>
        <w:rPr>
          <w:color w:val="1B3754"/>
          <w:spacing w:val="-13"/>
          <w:w w:val="94"/>
          <w:sz w:val="76"/>
        </w:rPr>
        <w:t>n</w:t>
      </w:r>
      <w:r>
        <w:rPr>
          <w:color w:val="1B3754"/>
          <w:spacing w:val="15"/>
          <w:w w:val="71"/>
          <w:sz w:val="76"/>
        </w:rPr>
        <w:t>s</w:t>
      </w:r>
      <w:r>
        <w:rPr>
          <w:color w:val="1B3754"/>
          <w:spacing w:val="-21"/>
          <w:w w:val="109"/>
          <w:sz w:val="76"/>
        </w:rPr>
        <w:t>t</w:t>
      </w:r>
      <w:r>
        <w:rPr>
          <w:color w:val="1B3754"/>
          <w:spacing w:val="-1"/>
          <w:w w:val="107"/>
          <w:sz w:val="76"/>
        </w:rPr>
        <w:t>r</w:t>
      </w:r>
      <w:r>
        <w:rPr>
          <w:color w:val="1B3754"/>
          <w:spacing w:val="-26"/>
          <w:w w:val="70"/>
          <w:sz w:val="85"/>
        </w:rPr>
        <w:t>a</w:t>
      </w:r>
      <w:r>
        <w:rPr>
          <w:color w:val="1B3754"/>
          <w:spacing w:val="-21"/>
          <w:w w:val="109"/>
          <w:sz w:val="76"/>
        </w:rPr>
        <w:t>t</w:t>
      </w:r>
      <w:r>
        <w:rPr>
          <w:color w:val="1B3754"/>
          <w:spacing w:val="18"/>
          <w:w w:val="102"/>
          <w:sz w:val="76"/>
        </w:rPr>
        <w:t>i</w:t>
      </w:r>
      <w:r>
        <w:rPr>
          <w:color w:val="1B3754"/>
          <w:spacing w:val="2"/>
          <w:w w:val="86"/>
          <w:sz w:val="76"/>
        </w:rPr>
        <w:t>o</w:t>
      </w:r>
      <w:r>
        <w:rPr>
          <w:color w:val="1B3754"/>
          <w:spacing w:val="67"/>
          <w:w w:val="94"/>
          <w:sz w:val="76"/>
        </w:rPr>
        <w:t>n</w:t>
      </w:r>
      <w:r>
        <w:rPr>
          <w:color w:val="1B3754"/>
          <w:spacing w:val="-17"/>
          <w:w w:val="74"/>
          <w:sz w:val="85"/>
        </w:rPr>
        <w:t>P</w:t>
      </w:r>
      <w:r>
        <w:rPr>
          <w:color w:val="1B3754"/>
          <w:spacing w:val="-2"/>
          <w:w w:val="102"/>
          <w:sz w:val="76"/>
        </w:rPr>
        <w:t>l</w:t>
      </w:r>
      <w:r>
        <w:rPr>
          <w:color w:val="1B3754"/>
          <w:spacing w:val="-6"/>
          <w:w w:val="70"/>
          <w:sz w:val="85"/>
        </w:rPr>
        <w:t>a</w:t>
      </w:r>
      <w:r>
        <w:rPr>
          <w:color w:val="1B3754"/>
          <w:spacing w:val="13"/>
          <w:w w:val="94"/>
          <w:sz w:val="76"/>
        </w:rPr>
        <w:t>n</w:t>
      </w:r>
    </w:p>
    <w:p w14:paraId="7F746039">
      <w:pPr>
        <w:pStyle w:val="6"/>
        <w:spacing w:before="228"/>
        <w:rPr>
          <w:sz w:val="20"/>
        </w:rPr>
      </w:pPr>
      <w:r>
        <w:rPr>
          <w:sz w:val="20"/>
        </w:rPr>
        <w:drawing>
          <wp:anchor distT="0" distB="0" distL="0" distR="0" simplePos="0" relativeHeight="251696128" behindDoc="1" locked="0" layoutInCell="1" allowOverlap="1">
            <wp:simplePos x="0" y="0"/>
            <wp:positionH relativeFrom="page">
              <wp:posOffset>1501140</wp:posOffset>
            </wp:positionH>
            <wp:positionV relativeFrom="paragraph">
              <wp:posOffset>306070</wp:posOffset>
            </wp:positionV>
            <wp:extent cx="3829050" cy="194945"/>
            <wp:effectExtent l="0" t="0" r="0" b="0"/>
            <wp:wrapTopAndBottom/>
            <wp:docPr id="178" name="Imag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302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97152" behindDoc="1" locked="0" layoutInCell="1" allowOverlap="1">
            <wp:simplePos x="0" y="0"/>
            <wp:positionH relativeFrom="page">
              <wp:posOffset>5410200</wp:posOffset>
            </wp:positionH>
            <wp:positionV relativeFrom="paragraph">
              <wp:posOffset>306070</wp:posOffset>
            </wp:positionV>
            <wp:extent cx="8707755" cy="252095"/>
            <wp:effectExtent l="0" t="0" r="0" b="0"/>
            <wp:wrapTopAndBottom/>
            <wp:docPr id="179" name="Imag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7562" cy="252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97152" behindDoc="1" locked="0" layoutInCell="1" allowOverlap="1">
            <wp:simplePos x="0" y="0"/>
            <wp:positionH relativeFrom="page">
              <wp:posOffset>1471930</wp:posOffset>
            </wp:positionH>
            <wp:positionV relativeFrom="paragraph">
              <wp:posOffset>711835</wp:posOffset>
            </wp:positionV>
            <wp:extent cx="5241925" cy="252730"/>
            <wp:effectExtent l="0" t="0" r="0" b="0"/>
            <wp:wrapTopAndBottom/>
            <wp:docPr id="180" name="Imag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179" cy="252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DB28B">
      <w:pPr>
        <w:pStyle w:val="6"/>
        <w:spacing w:before="11"/>
        <w:rPr>
          <w:sz w:val="18"/>
        </w:rPr>
      </w:pPr>
    </w:p>
    <w:p w14:paraId="40E852A7">
      <w:pPr>
        <w:pStyle w:val="3"/>
        <w:spacing w:before="522"/>
      </w:pPr>
      <w:r>
        <w:rPr>
          <w:color w:val="215B80"/>
          <w:w w:val="85"/>
        </w:rPr>
        <w:t>E</w:t>
      </w:r>
      <w:r>
        <w:rPr>
          <w:color w:val="215B80"/>
          <w:w w:val="85"/>
          <w:sz w:val="53"/>
        </w:rPr>
        <w:t>1</w:t>
      </w:r>
      <w:r>
        <w:rPr>
          <w:color w:val="215B80"/>
          <w:w w:val="85"/>
          <w:sz w:val="54"/>
        </w:rPr>
        <w:t>.</w:t>
      </w:r>
      <w:r>
        <w:rPr>
          <w:color w:val="215B80"/>
          <w:spacing w:val="-34"/>
          <w:w w:val="85"/>
          <w:sz w:val="54"/>
        </w:rPr>
        <w:t xml:space="preserve"> </w:t>
      </w:r>
      <w:r>
        <w:rPr>
          <w:color w:val="215B80"/>
          <w:w w:val="85"/>
        </w:rPr>
        <w:t>Suggested</w:t>
      </w:r>
      <w:r>
        <w:rPr>
          <w:color w:val="215B80"/>
          <w:w w:val="85"/>
          <w:sz w:val="53"/>
        </w:rPr>
        <w:t>2</w:t>
      </w:r>
      <w:r>
        <w:rPr>
          <w:color w:val="215B80"/>
          <w:w w:val="85"/>
          <w:sz w:val="54"/>
        </w:rPr>
        <w:t>–</w:t>
      </w:r>
      <w:r>
        <w:rPr>
          <w:color w:val="215B80"/>
          <w:spacing w:val="11"/>
          <w:w w:val="150"/>
          <w:sz w:val="54"/>
        </w:rPr>
        <w:t xml:space="preserve"> </w:t>
      </w:r>
      <w:r>
        <w:rPr>
          <w:color w:val="215B80"/>
          <w:w w:val="85"/>
          <w:sz w:val="53"/>
        </w:rPr>
        <w:t>3</w:t>
      </w:r>
      <w:r>
        <w:rPr>
          <w:color w:val="215B80"/>
          <w:spacing w:val="-62"/>
          <w:w w:val="85"/>
          <w:sz w:val="53"/>
        </w:rPr>
        <w:t xml:space="preserve"> </w:t>
      </w:r>
      <w:r>
        <w:rPr>
          <w:color w:val="215B80"/>
          <w:w w:val="85"/>
        </w:rPr>
        <w:t>minute</w:t>
      </w:r>
      <w:r>
        <w:rPr>
          <w:color w:val="215B80"/>
          <w:spacing w:val="-74"/>
          <w:w w:val="85"/>
        </w:rPr>
        <w:t xml:space="preserve"> </w:t>
      </w:r>
      <w:r>
        <w:rPr>
          <w:color w:val="215B80"/>
          <w:w w:val="85"/>
        </w:rPr>
        <w:t>video</w:t>
      </w:r>
      <w:r>
        <w:rPr>
          <w:color w:val="215B80"/>
          <w:spacing w:val="-58"/>
          <w:w w:val="85"/>
        </w:rPr>
        <w:t xml:space="preserve"> </w:t>
      </w:r>
      <w:r>
        <w:rPr>
          <w:color w:val="215B80"/>
          <w:spacing w:val="-2"/>
          <w:w w:val="85"/>
        </w:rPr>
        <w:t>structure</w:t>
      </w:r>
    </w:p>
    <w:p w14:paraId="580B780C">
      <w:pPr>
        <w:pStyle w:val="6"/>
        <w:spacing w:before="2" w:after="1"/>
        <w:rPr>
          <w:sz w:val="14"/>
        </w:rPr>
      </w:pPr>
    </w:p>
    <w:tbl>
      <w:tblPr>
        <w:tblStyle w:val="5"/>
        <w:tblW w:w="0" w:type="auto"/>
        <w:tblInd w:w="45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9"/>
        <w:gridCol w:w="5757"/>
        <w:gridCol w:w="11513"/>
      </w:tblGrid>
      <w:tr w14:paraId="544780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2319" w:type="dxa"/>
          </w:tcPr>
          <w:p w14:paraId="4248E468">
            <w:pPr>
              <w:pStyle w:val="11"/>
              <w:spacing w:before="4"/>
              <w:rPr>
                <w:sz w:val="40"/>
              </w:rPr>
            </w:pPr>
            <w:r>
              <w:rPr>
                <w:sz w:val="40"/>
              </w:rPr>
              <mc:AlternateContent>
                <mc:Choice Requires="wpg">
                  <w:drawing>
                    <wp:anchor distT="0" distB="0" distL="0" distR="0" simplePos="0" relativeHeight="251683840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12438380" cy="381000"/>
                      <wp:effectExtent l="0" t="0" r="0" b="0"/>
                      <wp:wrapNone/>
                      <wp:docPr id="181" name="Group 1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381000"/>
                                <a:chOff x="0" y="0"/>
                                <a:chExt cx="12438380" cy="381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2" name="Image 182"/>
                                <pic:cNvPicPr/>
                              </pic:nvPicPr>
                              <pic:blipFill>
                                <a:blip r:embed="rId1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72269" cy="3807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3" name="Image 183"/>
                                <pic:cNvPicPr/>
                              </pic:nvPicPr>
                              <pic:blipFill>
                                <a:blip r:embed="rId1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72269" y="0"/>
                                  <a:ext cx="3655290" cy="3807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4" name="Image 184"/>
                                <pic:cNvPicPr/>
                              </pic:nvPicPr>
                              <pic:blipFill>
                                <a:blip r:embed="rId1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27560" y="0"/>
                                  <a:ext cx="7310581" cy="3807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0pt;height:30pt;width:979.4pt;z-index:-251632640;mso-width-relative:page;mso-height-relative:page;" coordsize="12438380,381000" o:gfxdata="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NydHYcYAAAApAgAAGQAA&#10;AGRycy9fcmVscy9lMm9Eb2MueG1sLnJlbHO9kcFqAjEQhu9C3yHMvZvdFYqIWS8ieBX7AEMymw1u&#10;JiGJpb69gVKoIPXmcWb4v/+D2Wy//Sy+KGUXWEHXtCCIdTCOrYLP0/59BSIXZINzYFJwpQzb4W2x&#10;OdKMpYby5GIWlcJZwVRKXEuZ9UQecxMicb2MIXksdUxWRtRntCT7tv2Q6S8DhjumOBgF6WCWIE7X&#10;WJufs8M4Ok27oC+euDyokM7X7grEZKko8GQc/iyXTWQL8rFD/xqH/j+H7jUO3a+DvHvwcAN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">
                      <o:lock v:ext="edit" aspectratio="f"/>
                      <v:shape id="Image 182" o:spid="_x0000_s1026" o:spt="75" type="#_x0000_t75" style="position:absolute;left:0;top:0;height:380759;width:1472269;" filled="f" o:preferrelative="t" stroked="f" coordsize="21600,21600" o:gfxdata="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hr4Hr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38" o:title=""/>
                        <o:lock v:ext="edit" aspectratio="f"/>
                      </v:shape>
                      <v:shape id="Image 183" o:spid="_x0000_s1026" o:spt="75" type="#_x0000_t75" style="position:absolute;left:1472269;top:0;height:380759;width:3655290;" filled="f" o:preferrelative="t" stroked="f" coordsize="21600,21600" o:gfxdata="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XXh9r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39" o:title=""/>
                        <o:lock v:ext="edit" aspectratio="f"/>
                      </v:shape>
                      <v:shape id="Image 184" o:spid="_x0000_s1026" o:spt="75" type="#_x0000_t75" style="position:absolute;left:5127560;top:0;height:380759;width:7310581;" filled="f" o:preferrelative="t" stroked="f" coordsize="21600,21600" o:gfxdata="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/EI2+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140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4"/>
                <w:sz w:val="40"/>
              </w:rPr>
              <w:t>Time</w:t>
            </w:r>
          </w:p>
        </w:tc>
        <w:tc>
          <w:tcPr>
            <w:tcW w:w="5757" w:type="dxa"/>
          </w:tcPr>
          <w:p w14:paraId="58A91C20">
            <w:pPr>
              <w:pStyle w:val="11"/>
              <w:spacing w:before="4"/>
              <w:ind w:left="209"/>
              <w:rPr>
                <w:sz w:val="40"/>
              </w:rPr>
            </w:pPr>
            <w:r>
              <w:rPr>
                <w:color w:val="FFFFFF"/>
                <w:spacing w:val="-7"/>
                <w:sz w:val="40"/>
              </w:rPr>
              <w:t>Whattoshow</w:t>
            </w:r>
          </w:p>
        </w:tc>
        <w:tc>
          <w:tcPr>
            <w:tcW w:w="11513" w:type="dxa"/>
          </w:tcPr>
          <w:p w14:paraId="4E14A995">
            <w:pPr>
              <w:pStyle w:val="11"/>
              <w:spacing w:before="4"/>
              <w:ind w:left="208"/>
              <w:rPr>
                <w:sz w:val="40"/>
              </w:rPr>
            </w:pPr>
            <w:r>
              <w:rPr>
                <w:color w:val="FFFFFF"/>
                <w:spacing w:val="-27"/>
                <w:sz w:val="40"/>
              </w:rPr>
              <w:t>Suggestednarration</w:t>
            </w:r>
          </w:p>
        </w:tc>
      </w:tr>
      <w:tr w14:paraId="7A8AE9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8" w:hRule="atLeast"/>
        </w:trPr>
        <w:tc>
          <w:tcPr>
            <w:tcW w:w="2319" w:type="dxa"/>
          </w:tcPr>
          <w:p w14:paraId="740BA889">
            <w:pPr>
              <w:pStyle w:val="11"/>
              <w:spacing w:before="160"/>
              <w:ind w:left="0"/>
              <w:rPr>
                <w:sz w:val="34"/>
              </w:rPr>
            </w:pPr>
          </w:p>
          <w:p w14:paraId="0785B054">
            <w:pPr>
              <w:pStyle w:val="11"/>
              <w:spacing w:before="0"/>
              <w:rPr>
                <w:sz w:val="35"/>
              </w:rPr>
            </w:pPr>
            <w:r>
              <w:rPr>
                <w:color w:val="2D3740"/>
                <w:spacing w:val="-10"/>
                <w:sz w:val="35"/>
              </w:rPr>
              <w:t>0</w:t>
            </w:r>
            <w:r>
              <w:rPr>
                <w:color w:val="2D3740"/>
                <w:spacing w:val="-10"/>
                <w:sz w:val="34"/>
              </w:rPr>
              <w:t>:</w:t>
            </w:r>
            <w:r>
              <w:rPr>
                <w:color w:val="2D3740"/>
                <w:spacing w:val="-64"/>
                <w:sz w:val="34"/>
              </w:rPr>
              <w:t xml:space="preserve"> </w:t>
            </w:r>
            <w:r>
              <w:rPr>
                <w:color w:val="2D3740"/>
                <w:spacing w:val="-10"/>
                <w:sz w:val="35"/>
              </w:rPr>
              <w:t>00</w:t>
            </w:r>
            <w:r>
              <w:rPr>
                <w:color w:val="2D3740"/>
                <w:spacing w:val="-10"/>
                <w:sz w:val="34"/>
              </w:rPr>
              <w:t>–</w:t>
            </w:r>
            <w:r>
              <w:rPr>
                <w:color w:val="2D3740"/>
                <w:spacing w:val="10"/>
                <w:sz w:val="34"/>
              </w:rPr>
              <w:t xml:space="preserve"> </w:t>
            </w:r>
            <w:r>
              <w:rPr>
                <w:color w:val="2D3740"/>
                <w:spacing w:val="-10"/>
                <w:sz w:val="35"/>
              </w:rPr>
              <w:t>0</w:t>
            </w:r>
            <w:r>
              <w:rPr>
                <w:color w:val="2D3740"/>
                <w:spacing w:val="-10"/>
                <w:sz w:val="34"/>
              </w:rPr>
              <w:t>:</w:t>
            </w:r>
            <w:r>
              <w:rPr>
                <w:color w:val="2D3740"/>
                <w:spacing w:val="-64"/>
                <w:sz w:val="34"/>
              </w:rPr>
              <w:t xml:space="preserve"> </w:t>
            </w:r>
            <w:r>
              <w:rPr>
                <w:color w:val="2D3740"/>
                <w:spacing w:val="-10"/>
                <w:sz w:val="35"/>
              </w:rPr>
              <w:t>20</w:t>
            </w:r>
          </w:p>
        </w:tc>
        <w:tc>
          <w:tcPr>
            <w:tcW w:w="5757" w:type="dxa"/>
          </w:tcPr>
          <w:p w14:paraId="19EFB80E">
            <w:pPr>
              <w:pStyle w:val="11"/>
              <w:spacing w:before="282" w:line="302" w:lineRule="auto"/>
              <w:ind w:left="209" w:right="134"/>
              <w:rPr>
                <w:sz w:val="34"/>
              </w:rPr>
            </w:pPr>
            <w:r>
              <w:rPr>
                <w:color w:val="2D3740"/>
                <w:spacing w:val="-6"/>
                <w:w w:val="90"/>
                <w:sz w:val="36"/>
              </w:rPr>
              <w:t>Introduceyourselfandthe</w:t>
            </w:r>
            <w:r>
              <w:rPr>
                <w:color w:val="2D3740"/>
                <w:spacing w:val="-50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case</w:t>
            </w:r>
            <w:r>
              <w:rPr>
                <w:color w:val="2D3740"/>
                <w:spacing w:val="-6"/>
                <w:w w:val="90"/>
                <w:sz w:val="34"/>
              </w:rPr>
              <w:t>;</w:t>
            </w:r>
            <w:r>
              <w:rPr>
                <w:color w:val="2D3740"/>
                <w:spacing w:val="-22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 xml:space="preserve">show </w:t>
            </w:r>
            <w:r>
              <w:rPr>
                <w:color w:val="2D3740"/>
                <w:spacing w:val="-12"/>
                <w:sz w:val="36"/>
              </w:rPr>
              <w:t>title</w:t>
            </w:r>
            <w:r>
              <w:rPr>
                <w:color w:val="2D3740"/>
                <w:spacing w:val="-60"/>
                <w:sz w:val="36"/>
              </w:rPr>
              <w:t xml:space="preserve"> </w:t>
            </w:r>
            <w:r>
              <w:rPr>
                <w:color w:val="2D3740"/>
                <w:spacing w:val="-12"/>
                <w:sz w:val="36"/>
              </w:rPr>
              <w:t>slide</w:t>
            </w:r>
            <w:r>
              <w:rPr>
                <w:color w:val="2D3740"/>
                <w:spacing w:val="-60"/>
                <w:sz w:val="36"/>
              </w:rPr>
              <w:t xml:space="preserve"> </w:t>
            </w:r>
            <w:r>
              <w:rPr>
                <w:color w:val="2D3740"/>
                <w:spacing w:val="-12"/>
                <w:sz w:val="36"/>
              </w:rPr>
              <w:t>orapermittedshop</w:t>
            </w:r>
            <w:r>
              <w:rPr>
                <w:color w:val="2D3740"/>
                <w:spacing w:val="-64"/>
                <w:sz w:val="36"/>
              </w:rPr>
              <w:t xml:space="preserve"> </w:t>
            </w:r>
            <w:r>
              <w:rPr>
                <w:color w:val="2D3740"/>
                <w:spacing w:val="-12"/>
                <w:sz w:val="36"/>
              </w:rPr>
              <w:t>view</w:t>
            </w:r>
            <w:r>
              <w:rPr>
                <w:color w:val="2D3740"/>
                <w:spacing w:val="-12"/>
                <w:sz w:val="34"/>
              </w:rPr>
              <w:t>.</w:t>
            </w:r>
          </w:p>
        </w:tc>
        <w:tc>
          <w:tcPr>
            <w:tcW w:w="11513" w:type="dxa"/>
          </w:tcPr>
          <w:p w14:paraId="4E0E7364">
            <w:pPr>
              <w:pStyle w:val="11"/>
              <w:tabs>
                <w:tab w:val="left" w:pos="1847"/>
              </w:tabs>
              <w:spacing w:before="2"/>
              <w:ind w:left="408"/>
              <w:rPr>
                <w:sz w:val="36"/>
              </w:rPr>
            </w:pPr>
            <w:r>
              <w:rPr>
                <w:color w:val="2D3740"/>
                <w:w w:val="90"/>
                <w:sz w:val="34"/>
              </w:rPr>
              <w:t>“</w:t>
            </w:r>
            <w:r>
              <w:rPr>
                <w:color w:val="2D3740"/>
                <w:w w:val="90"/>
                <w:sz w:val="36"/>
              </w:rPr>
              <w:t>Hello</w:t>
            </w:r>
            <w:r>
              <w:rPr>
                <w:color w:val="2D3740"/>
                <w:w w:val="90"/>
                <w:sz w:val="34"/>
              </w:rPr>
              <w:t>,</w:t>
            </w:r>
            <w:r>
              <w:rPr>
                <w:color w:val="2D3740"/>
                <w:spacing w:val="-1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5"/>
                <w:sz w:val="36"/>
              </w:rPr>
              <w:t>I</w:t>
            </w:r>
            <w:r>
              <w:rPr>
                <w:color w:val="2D3740"/>
                <w:spacing w:val="-5"/>
                <w:sz w:val="34"/>
              </w:rPr>
              <w:t>’</w:t>
            </w:r>
            <w:r>
              <w:rPr>
                <w:color w:val="2D3740"/>
                <w:sz w:val="34"/>
              </w:rPr>
              <w:tab/>
            </w:r>
            <w:r>
              <w:rPr>
                <w:color w:val="2D3740"/>
                <w:spacing w:val="-2"/>
                <w:w w:val="90"/>
                <w:sz w:val="36"/>
              </w:rPr>
              <w:t>m</w:t>
            </w:r>
            <w:r>
              <w:rPr>
                <w:color w:val="2D3740"/>
                <w:spacing w:val="-2"/>
                <w:w w:val="90"/>
                <w:sz w:val="34"/>
              </w:rPr>
              <w:t>[</w:t>
            </w:r>
            <w:r>
              <w:rPr>
                <w:color w:val="2D3740"/>
                <w:spacing w:val="-2"/>
                <w:w w:val="90"/>
                <w:sz w:val="36"/>
              </w:rPr>
              <w:t>YOURNAME</w:t>
            </w:r>
            <w:r>
              <w:rPr>
                <w:color w:val="2D3740"/>
                <w:spacing w:val="-2"/>
                <w:w w:val="90"/>
                <w:sz w:val="34"/>
              </w:rPr>
              <w:t>].</w:t>
            </w:r>
            <w:r>
              <w:rPr>
                <w:color w:val="2D3740"/>
                <w:spacing w:val="-8"/>
                <w:sz w:val="34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Thispresentationreviews</w:t>
            </w:r>
            <w:r>
              <w:rPr>
                <w:color w:val="2D3740"/>
                <w:spacing w:val="-30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thereported</w:t>
            </w:r>
          </w:p>
          <w:p w14:paraId="345EC189">
            <w:pPr>
              <w:pStyle w:val="11"/>
              <w:spacing w:before="0" w:line="540" w:lineRule="atLeast"/>
              <w:ind w:left="208"/>
              <w:rPr>
                <w:sz w:val="34"/>
              </w:rPr>
            </w:pPr>
            <w:r>
              <w:rPr>
                <w:color w:val="2D3740"/>
                <w:spacing w:val="-6"/>
                <w:w w:val="90"/>
                <w:sz w:val="36"/>
              </w:rPr>
              <w:t>order</w:t>
            </w:r>
            <w:r>
              <w:rPr>
                <w:color w:val="2D3740"/>
                <w:spacing w:val="-6"/>
                <w:w w:val="90"/>
                <w:sz w:val="34"/>
              </w:rPr>
              <w:t>-</w:t>
            </w:r>
            <w:r>
              <w:rPr>
                <w:color w:val="2D3740"/>
                <w:spacing w:val="-6"/>
                <w:w w:val="90"/>
                <w:sz w:val="36"/>
              </w:rPr>
              <w:t>trackingchallenge</w:t>
            </w:r>
            <w:r>
              <w:rPr>
                <w:color w:val="2D3740"/>
                <w:spacing w:val="-45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at</w:t>
            </w:r>
            <w:r>
              <w:rPr>
                <w:color w:val="2D3740"/>
                <w:spacing w:val="-6"/>
                <w:w w:val="90"/>
                <w:sz w:val="34"/>
              </w:rPr>
              <w:t>[</w:t>
            </w:r>
            <w:r>
              <w:rPr>
                <w:color w:val="2D3740"/>
                <w:spacing w:val="-6"/>
                <w:w w:val="90"/>
                <w:sz w:val="36"/>
              </w:rPr>
              <w:t>VERIFIEDBUSINESS</w:t>
            </w:r>
            <w:r>
              <w:rPr>
                <w:color w:val="2D3740"/>
                <w:spacing w:val="-45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NAME</w:t>
            </w:r>
            <w:r>
              <w:rPr>
                <w:color w:val="2D3740"/>
                <w:spacing w:val="-6"/>
                <w:w w:val="90"/>
                <w:sz w:val="34"/>
              </w:rPr>
              <w:t>]</w:t>
            </w:r>
            <w:r>
              <w:rPr>
                <w:color w:val="2D3740"/>
                <w:spacing w:val="-35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andproposes</w:t>
            </w:r>
            <w:r>
              <w:rPr>
                <w:color w:val="2D3740"/>
                <w:spacing w:val="-35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 xml:space="preserve">apractical </w:t>
            </w:r>
            <w:r>
              <w:rPr>
                <w:color w:val="2D3740"/>
                <w:spacing w:val="-4"/>
                <w:sz w:val="36"/>
              </w:rPr>
              <w:t>improvement</w:t>
            </w:r>
            <w:r>
              <w:rPr>
                <w:color w:val="2D3740"/>
                <w:spacing w:val="-4"/>
                <w:sz w:val="34"/>
              </w:rPr>
              <w:t>.”</w:t>
            </w:r>
          </w:p>
        </w:tc>
      </w:tr>
      <w:tr w14:paraId="2A70CC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8" w:hRule="atLeast"/>
        </w:trPr>
        <w:tc>
          <w:tcPr>
            <w:tcW w:w="2319" w:type="dxa"/>
          </w:tcPr>
          <w:p w14:paraId="76911FE2">
            <w:pPr>
              <w:pStyle w:val="11"/>
              <w:spacing w:before="160"/>
              <w:ind w:left="0"/>
              <w:rPr>
                <w:sz w:val="34"/>
              </w:rPr>
            </w:pPr>
          </w:p>
          <w:p w14:paraId="097D3D50">
            <w:pPr>
              <w:pStyle w:val="11"/>
              <w:spacing w:before="0"/>
              <w:rPr>
                <w:sz w:val="35"/>
              </w:rPr>
            </w:pPr>
            <w:r>
              <w:rPr>
                <w:sz w:val="35"/>
              </w:rPr>
              <mc:AlternateContent>
                <mc:Choice Requires="wpg">
                  <w:drawing>
                    <wp:anchor distT="0" distB="0" distL="0" distR="0" simplePos="0" relativeHeight="251684864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-349885</wp:posOffset>
                      </wp:positionV>
                      <wp:extent cx="12438380" cy="1028065"/>
                      <wp:effectExtent l="0" t="0" r="0" b="0"/>
                      <wp:wrapNone/>
                      <wp:docPr id="185" name="Group 1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1028065"/>
                                <a:chOff x="0" y="0"/>
                                <a:chExt cx="12438380" cy="10280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6" name="Image 186"/>
                                <pic:cNvPicPr/>
                              </pic:nvPicPr>
                              <pic:blipFill>
                                <a:blip r:embed="rId1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72269" cy="1028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7" name="Image 187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72269" y="0"/>
                                  <a:ext cx="3655290" cy="1028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8" name="Image 188"/>
                                <pic:cNvPicPr/>
                              </pic:nvPicPr>
                              <pic:blipFill>
                                <a:blip r:embed="rId1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27560" y="0"/>
                                  <a:ext cx="7310581" cy="1028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-27.55pt;height:80.95pt;width:979.4pt;z-index:-251631616;mso-width-relative:page;mso-height-relative:page;" coordsize="12438380,1028065" o:gfxdata="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A3J0dhxgAAACkCAAAZAAAA&#10;ZHJzL19yZWxzL2Uyb0RvYy54bWwucmVsc72RwWoCMRCG70LfIcy9m90ViohZLyJ4FfsAQzKbDW4m&#10;IYmlvr2BUqgg9eZxZvi//4PZbL/9LL4oZRdYQde0IIh1MI6tgs/T/n0FIhdkg3NgUnClDNvhbbE5&#10;0oylhvLkYhaVwlnBVEpcS5n1RB5zEyJxvYwheSx1TFZG1Ge0JPu2/ZDpLwOGO6Y4GAXpYJYgTtdY&#10;m5+zwzg6TbugL564PKiQztfuCsRkqSjwZBz+LJdNZAvysUP/Gof+P4fuNQ7dr4O8e/BwA1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">
                      <o:lock v:ext="edit" aspectratio="f"/>
                      <v:shape id="Image 186" o:spid="_x0000_s1026" o:spt="75" type="#_x0000_t75" style="position:absolute;left:0;top:0;height:1028050;width:1472269;" filled="f" o:preferrelative="t" stroked="f" coordsize="21600,21600" o:gfxdata="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3jsd&#10;EcEAAADcAAAADwAAAAAAAAABACAAAAAiAAAAZHJzL2Rvd25yZXYueG1sUEsBAhQAFAAAAAgAh07i&#10;QDMvBZ47AAAAOQAAABAAAAAAAAAAAQAgAAAAEAEAAGRycy9zaGFwZXhtbC54bWxQSwUGAAAAAAYA&#10;BgBbAQAAugMAAAAA&#10;">
                        <v:fill on="f" focussize="0,0"/>
                        <v:stroke on="f"/>
                        <v:imagedata r:id="rId141" o:title=""/>
                        <o:lock v:ext="edit" aspectratio="f"/>
                      </v:shape>
                      <v:shape id="Image 187" o:spid="_x0000_s1026" o:spt="75" type="#_x0000_t75" style="position:absolute;left:1472269;top:0;height:1028050;width:3655290;" filled="f" o:preferrelative="t" stroked="f" coordsize="21600,21600" o:gfxdata="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xPP47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42" o:title=""/>
                        <o:lock v:ext="edit" aspectratio="f"/>
                      </v:shape>
                      <v:shape id="Image 188" o:spid="_x0000_s1026" o:spt="75" type="#_x0000_t75" style="position:absolute;left:5127560;top:0;height:1028050;width:7310581;" filled="f" o:preferrelative="t" stroked="f" coordsize="21600,21600" o:gfxdata="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R8YT2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r:id="rId143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spacing w:val="-10"/>
                <w:sz w:val="35"/>
              </w:rPr>
              <w:t>0</w:t>
            </w:r>
            <w:r>
              <w:rPr>
                <w:color w:val="2D3740"/>
                <w:spacing w:val="-10"/>
                <w:sz w:val="34"/>
              </w:rPr>
              <w:t>:</w:t>
            </w:r>
            <w:r>
              <w:rPr>
                <w:color w:val="2D3740"/>
                <w:spacing w:val="-64"/>
                <w:sz w:val="34"/>
              </w:rPr>
              <w:t xml:space="preserve"> </w:t>
            </w:r>
            <w:r>
              <w:rPr>
                <w:color w:val="2D3740"/>
                <w:spacing w:val="-10"/>
                <w:sz w:val="35"/>
              </w:rPr>
              <w:t>20</w:t>
            </w:r>
            <w:r>
              <w:rPr>
                <w:color w:val="2D3740"/>
                <w:spacing w:val="-10"/>
                <w:sz w:val="34"/>
              </w:rPr>
              <w:t>–</w:t>
            </w:r>
            <w:r>
              <w:rPr>
                <w:color w:val="2D3740"/>
                <w:spacing w:val="10"/>
                <w:sz w:val="34"/>
              </w:rPr>
              <w:t xml:space="preserve"> </w:t>
            </w:r>
            <w:r>
              <w:rPr>
                <w:color w:val="2D3740"/>
                <w:spacing w:val="-10"/>
                <w:sz w:val="35"/>
              </w:rPr>
              <w:t>0</w:t>
            </w:r>
            <w:r>
              <w:rPr>
                <w:color w:val="2D3740"/>
                <w:spacing w:val="-10"/>
                <w:sz w:val="34"/>
              </w:rPr>
              <w:t>:</w:t>
            </w:r>
            <w:r>
              <w:rPr>
                <w:color w:val="2D3740"/>
                <w:spacing w:val="-64"/>
                <w:sz w:val="34"/>
              </w:rPr>
              <w:t xml:space="preserve"> </w:t>
            </w:r>
            <w:r>
              <w:rPr>
                <w:color w:val="2D3740"/>
                <w:spacing w:val="-10"/>
                <w:sz w:val="35"/>
              </w:rPr>
              <w:t>50</w:t>
            </w:r>
          </w:p>
        </w:tc>
        <w:tc>
          <w:tcPr>
            <w:tcW w:w="5757" w:type="dxa"/>
          </w:tcPr>
          <w:p w14:paraId="220DBE15">
            <w:pPr>
              <w:pStyle w:val="11"/>
              <w:ind w:left="209"/>
              <w:rPr>
                <w:sz w:val="36"/>
              </w:rPr>
            </w:pPr>
            <w:r>
              <w:rPr>
                <w:color w:val="2D3740"/>
                <w:spacing w:val="-4"/>
                <w:w w:val="90"/>
                <w:sz w:val="36"/>
              </w:rPr>
              <w:t>Showasimple</w:t>
            </w:r>
            <w:r>
              <w:rPr>
                <w:color w:val="2D3740"/>
                <w:spacing w:val="-42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current</w:t>
            </w:r>
            <w:r>
              <w:rPr>
                <w:color w:val="2D3740"/>
                <w:spacing w:val="-4"/>
                <w:w w:val="90"/>
                <w:sz w:val="34"/>
              </w:rPr>
              <w:t>-</w:t>
            </w:r>
            <w:r>
              <w:rPr>
                <w:color w:val="2D3740"/>
                <w:spacing w:val="-4"/>
                <w:w w:val="90"/>
                <w:sz w:val="36"/>
              </w:rPr>
              <w:t>workflow</w:t>
            </w:r>
          </w:p>
          <w:p w14:paraId="1FD3AD3E">
            <w:pPr>
              <w:pStyle w:val="11"/>
              <w:spacing w:before="11" w:line="540" w:lineRule="exact"/>
              <w:ind w:left="209"/>
              <w:rPr>
                <w:sz w:val="34"/>
              </w:rPr>
            </w:pPr>
            <w:r>
              <w:rPr>
                <w:color w:val="2D3740"/>
                <w:spacing w:val="-4"/>
                <w:w w:val="90"/>
                <w:sz w:val="36"/>
              </w:rPr>
              <w:t>diagram</w:t>
            </w:r>
            <w:r>
              <w:rPr>
                <w:color w:val="2D3740"/>
                <w:spacing w:val="-4"/>
                <w:w w:val="90"/>
                <w:sz w:val="34"/>
              </w:rPr>
              <w:t>;</w:t>
            </w:r>
            <w:r>
              <w:rPr>
                <w:color w:val="2D3740"/>
                <w:spacing w:val="-39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 xml:space="preserve">userealobservationsonlyif </w:t>
            </w:r>
            <w:r>
              <w:rPr>
                <w:color w:val="2D3740"/>
                <w:spacing w:val="-6"/>
                <w:sz w:val="36"/>
              </w:rPr>
              <w:t>collected</w:t>
            </w:r>
            <w:r>
              <w:rPr>
                <w:color w:val="2D3740"/>
                <w:spacing w:val="-6"/>
                <w:sz w:val="34"/>
              </w:rPr>
              <w:t>.</w:t>
            </w:r>
          </w:p>
        </w:tc>
        <w:tc>
          <w:tcPr>
            <w:tcW w:w="11513" w:type="dxa"/>
          </w:tcPr>
          <w:p w14:paraId="0C79F0AF">
            <w:pPr>
              <w:pStyle w:val="11"/>
              <w:spacing w:line="302" w:lineRule="auto"/>
              <w:ind w:left="208" w:firstLine="199"/>
              <w:rPr>
                <w:sz w:val="36"/>
              </w:rPr>
            </w:pPr>
            <w:r>
              <w:rPr>
                <w:color w:val="2D3740"/>
                <w:spacing w:val="-2"/>
                <w:w w:val="90"/>
                <w:sz w:val="34"/>
              </w:rPr>
              <w:t>“</w:t>
            </w:r>
            <w:r>
              <w:rPr>
                <w:color w:val="2D3740"/>
                <w:spacing w:val="-2"/>
                <w:w w:val="90"/>
                <w:sz w:val="36"/>
              </w:rPr>
              <w:t>The</w:t>
            </w:r>
            <w:r>
              <w:rPr>
                <w:color w:val="2D3740"/>
                <w:spacing w:val="-38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currentprocessis</w:t>
            </w:r>
            <w:r>
              <w:rPr>
                <w:color w:val="2D3740"/>
                <w:spacing w:val="-27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reportedto</w:t>
            </w:r>
            <w:r>
              <w:rPr>
                <w:color w:val="2D3740"/>
                <w:spacing w:val="-33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relyonanotebook</w:t>
            </w:r>
            <w:r>
              <w:rPr>
                <w:color w:val="2D3740"/>
                <w:spacing w:val="-2"/>
                <w:w w:val="90"/>
                <w:sz w:val="34"/>
              </w:rPr>
              <w:t xml:space="preserve">. </w:t>
            </w:r>
            <w:r>
              <w:rPr>
                <w:color w:val="2D3740"/>
                <w:spacing w:val="-2"/>
                <w:w w:val="90"/>
                <w:sz w:val="36"/>
              </w:rPr>
              <w:t>Theauditwill</w:t>
            </w:r>
            <w:r>
              <w:rPr>
                <w:color w:val="2D3740"/>
                <w:spacing w:val="-42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 xml:space="preserve">validatehow </w:t>
            </w:r>
            <w:r>
              <w:rPr>
                <w:color w:val="2D3740"/>
                <w:w w:val="85"/>
                <w:sz w:val="36"/>
              </w:rPr>
              <w:t>orders</w:t>
            </w:r>
            <w:r>
              <w:rPr>
                <w:color w:val="2D3740"/>
                <w:w w:val="85"/>
                <w:sz w:val="34"/>
              </w:rPr>
              <w:t>,</w:t>
            </w:r>
            <w:r>
              <w:rPr>
                <w:color w:val="2D3740"/>
                <w:spacing w:val="-2"/>
                <w:w w:val="85"/>
                <w:sz w:val="34"/>
              </w:rPr>
              <w:t xml:space="preserve"> </w:t>
            </w:r>
            <w:r>
              <w:rPr>
                <w:color w:val="2D3740"/>
                <w:w w:val="85"/>
                <w:sz w:val="36"/>
              </w:rPr>
              <w:t>measurements</w:t>
            </w:r>
            <w:r>
              <w:rPr>
                <w:color w:val="2D3740"/>
                <w:w w:val="85"/>
                <w:sz w:val="34"/>
              </w:rPr>
              <w:t>,</w:t>
            </w:r>
            <w:r>
              <w:rPr>
                <w:color w:val="2D3740"/>
                <w:spacing w:val="-25"/>
                <w:w w:val="85"/>
                <w:sz w:val="34"/>
              </w:rPr>
              <w:t xml:space="preserve"> </w:t>
            </w:r>
            <w:r>
              <w:rPr>
                <w:color w:val="2D3740"/>
                <w:w w:val="85"/>
                <w:sz w:val="36"/>
              </w:rPr>
              <w:t>designapprovals</w:t>
            </w:r>
            <w:r>
              <w:rPr>
                <w:color w:val="2D3740"/>
                <w:w w:val="85"/>
                <w:sz w:val="34"/>
              </w:rPr>
              <w:t>,</w:t>
            </w:r>
            <w:r>
              <w:rPr>
                <w:color w:val="2D3740"/>
                <w:spacing w:val="-2"/>
                <w:w w:val="85"/>
                <w:sz w:val="34"/>
              </w:rPr>
              <w:t xml:space="preserve"> </w:t>
            </w:r>
            <w:r>
              <w:rPr>
                <w:color w:val="2D3740"/>
                <w:w w:val="85"/>
                <w:sz w:val="36"/>
              </w:rPr>
              <w:t>changes</w:t>
            </w:r>
            <w:r>
              <w:rPr>
                <w:color w:val="2D3740"/>
                <w:w w:val="85"/>
                <w:sz w:val="34"/>
              </w:rPr>
              <w:t>,</w:t>
            </w:r>
            <w:r>
              <w:rPr>
                <w:color w:val="2D3740"/>
                <w:spacing w:val="-25"/>
                <w:w w:val="85"/>
                <w:sz w:val="34"/>
              </w:rPr>
              <w:t xml:space="preserve"> </w:t>
            </w:r>
            <w:r>
              <w:rPr>
                <w:color w:val="2D3740"/>
                <w:w w:val="85"/>
                <w:sz w:val="36"/>
              </w:rPr>
              <w:t>andpromiseddates</w:t>
            </w:r>
            <w:r>
              <w:rPr>
                <w:color w:val="2D3740"/>
                <w:spacing w:val="-29"/>
                <w:w w:val="85"/>
                <w:sz w:val="36"/>
              </w:rPr>
              <w:t xml:space="preserve"> </w:t>
            </w:r>
            <w:r>
              <w:rPr>
                <w:color w:val="2D3740"/>
                <w:w w:val="85"/>
                <w:sz w:val="36"/>
              </w:rPr>
              <w:t>are</w:t>
            </w:r>
          </w:p>
          <w:p w14:paraId="26C2A22E">
            <w:pPr>
              <w:pStyle w:val="11"/>
              <w:spacing w:before="16"/>
              <w:ind w:left="208"/>
              <w:rPr>
                <w:sz w:val="34"/>
              </w:rPr>
            </w:pPr>
            <w:r>
              <w:rPr>
                <w:color w:val="2D3740"/>
                <w:spacing w:val="-2"/>
                <w:sz w:val="36"/>
              </w:rPr>
              <w:t>handled</w:t>
            </w:r>
            <w:r>
              <w:rPr>
                <w:color w:val="2D3740"/>
                <w:spacing w:val="-2"/>
                <w:sz w:val="34"/>
              </w:rPr>
              <w:t>.”</w:t>
            </w:r>
          </w:p>
        </w:tc>
      </w:tr>
      <w:tr w14:paraId="7B9982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8" w:hRule="atLeast"/>
        </w:trPr>
        <w:tc>
          <w:tcPr>
            <w:tcW w:w="2319" w:type="dxa"/>
          </w:tcPr>
          <w:p w14:paraId="15083E57">
            <w:pPr>
              <w:pStyle w:val="11"/>
              <w:spacing w:before="160"/>
              <w:ind w:left="0"/>
              <w:rPr>
                <w:sz w:val="34"/>
              </w:rPr>
            </w:pPr>
          </w:p>
          <w:p w14:paraId="0510F885">
            <w:pPr>
              <w:pStyle w:val="11"/>
              <w:spacing w:before="0"/>
              <w:rPr>
                <w:sz w:val="35"/>
              </w:rPr>
            </w:pPr>
            <w:r>
              <w:rPr>
                <w:color w:val="2D3740"/>
                <w:spacing w:val="-2"/>
                <w:w w:val="95"/>
                <w:sz w:val="35"/>
              </w:rPr>
              <w:t>0</w:t>
            </w:r>
            <w:r>
              <w:rPr>
                <w:color w:val="2D3740"/>
                <w:spacing w:val="-2"/>
                <w:w w:val="95"/>
                <w:sz w:val="34"/>
              </w:rPr>
              <w:t>:</w:t>
            </w:r>
            <w:r>
              <w:rPr>
                <w:color w:val="2D3740"/>
                <w:spacing w:val="-60"/>
                <w:w w:val="95"/>
                <w:sz w:val="34"/>
              </w:rPr>
              <w:t xml:space="preserve"> </w:t>
            </w:r>
            <w:r>
              <w:rPr>
                <w:color w:val="2D3740"/>
                <w:spacing w:val="-2"/>
                <w:w w:val="95"/>
                <w:sz w:val="35"/>
              </w:rPr>
              <w:t>50</w:t>
            </w:r>
            <w:r>
              <w:rPr>
                <w:color w:val="2D3740"/>
                <w:spacing w:val="-2"/>
                <w:w w:val="95"/>
                <w:sz w:val="34"/>
              </w:rPr>
              <w:t>–</w:t>
            </w:r>
            <w:r>
              <w:rPr>
                <w:color w:val="2D3740"/>
                <w:spacing w:val="14"/>
                <w:sz w:val="34"/>
              </w:rPr>
              <w:t xml:space="preserve"> </w:t>
            </w:r>
            <w:r>
              <w:rPr>
                <w:color w:val="2D3740"/>
                <w:spacing w:val="-4"/>
                <w:w w:val="95"/>
                <w:sz w:val="35"/>
              </w:rPr>
              <w:t>1</w:t>
            </w:r>
            <w:r>
              <w:rPr>
                <w:color w:val="2D3740"/>
                <w:spacing w:val="-4"/>
                <w:w w:val="95"/>
                <w:sz w:val="34"/>
              </w:rPr>
              <w:t>:</w:t>
            </w:r>
            <w:r>
              <w:rPr>
                <w:color w:val="2D3740"/>
                <w:spacing w:val="-4"/>
                <w:w w:val="95"/>
                <w:sz w:val="35"/>
              </w:rPr>
              <w:t>30</w:t>
            </w:r>
          </w:p>
        </w:tc>
        <w:tc>
          <w:tcPr>
            <w:tcW w:w="5757" w:type="dxa"/>
          </w:tcPr>
          <w:p w14:paraId="5EA322B4">
            <w:pPr>
              <w:pStyle w:val="11"/>
              <w:ind w:left="209"/>
              <w:rPr>
                <w:sz w:val="36"/>
              </w:rPr>
            </w:pPr>
            <w:r>
              <w:rPr>
                <w:color w:val="2D3740"/>
                <w:spacing w:val="-10"/>
                <w:w w:val="90"/>
                <w:sz w:val="36"/>
              </w:rPr>
              <w:t>Demonstrate</w:t>
            </w:r>
            <w:r>
              <w:rPr>
                <w:color w:val="2D3740"/>
                <w:spacing w:val="-44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10"/>
                <w:w w:val="90"/>
                <w:sz w:val="36"/>
              </w:rPr>
              <w:t>the</w:t>
            </w:r>
            <w:r>
              <w:rPr>
                <w:color w:val="2D3740"/>
                <w:spacing w:val="-44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10"/>
                <w:w w:val="90"/>
                <w:sz w:val="36"/>
              </w:rPr>
              <w:t>trackerusing</w:t>
            </w:r>
          </w:p>
          <w:p w14:paraId="333335D6">
            <w:pPr>
              <w:pStyle w:val="11"/>
              <w:spacing w:before="11" w:line="540" w:lineRule="exact"/>
              <w:ind w:left="209"/>
              <w:rPr>
                <w:sz w:val="34"/>
              </w:rPr>
            </w:pPr>
            <w:r>
              <w:rPr>
                <w:color w:val="2D3740"/>
                <w:spacing w:val="-8"/>
                <w:w w:val="90"/>
                <w:sz w:val="36"/>
              </w:rPr>
              <w:t>fictional</w:t>
            </w:r>
            <w:r>
              <w:rPr>
                <w:color w:val="2D3740"/>
                <w:spacing w:val="-8"/>
                <w:w w:val="90"/>
                <w:sz w:val="34"/>
              </w:rPr>
              <w:t>/</w:t>
            </w:r>
            <w:r>
              <w:rPr>
                <w:color w:val="2D3740"/>
                <w:spacing w:val="-8"/>
                <w:w w:val="90"/>
                <w:sz w:val="36"/>
              </w:rPr>
              <w:t>sample</w:t>
            </w:r>
            <w:r>
              <w:rPr>
                <w:color w:val="2D3740"/>
                <w:spacing w:val="-50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8"/>
                <w:w w:val="90"/>
                <w:sz w:val="36"/>
              </w:rPr>
              <w:t xml:space="preserve">dataclearlylabeledas </w:t>
            </w:r>
            <w:r>
              <w:rPr>
                <w:color w:val="2D3740"/>
                <w:spacing w:val="-2"/>
                <w:sz w:val="36"/>
              </w:rPr>
              <w:t>such</w:t>
            </w:r>
            <w:r>
              <w:rPr>
                <w:color w:val="2D3740"/>
                <w:spacing w:val="-2"/>
                <w:sz w:val="34"/>
              </w:rPr>
              <w:t>.</w:t>
            </w:r>
          </w:p>
        </w:tc>
        <w:tc>
          <w:tcPr>
            <w:tcW w:w="11513" w:type="dxa"/>
          </w:tcPr>
          <w:p w14:paraId="2B6CDD7B">
            <w:pPr>
              <w:pStyle w:val="11"/>
              <w:spacing w:line="302" w:lineRule="auto"/>
              <w:ind w:left="208" w:right="689" w:firstLine="199"/>
              <w:rPr>
                <w:sz w:val="36"/>
              </w:rPr>
            </w:pPr>
            <w:r>
              <w:rPr>
                <w:color w:val="2D3740"/>
                <w:spacing w:val="-4"/>
                <w:w w:val="90"/>
                <w:sz w:val="34"/>
              </w:rPr>
              <w:t>“</w:t>
            </w:r>
            <w:r>
              <w:rPr>
                <w:color w:val="2D3740"/>
                <w:spacing w:val="-4"/>
                <w:w w:val="90"/>
                <w:sz w:val="36"/>
              </w:rPr>
              <w:t>The</w:t>
            </w:r>
            <w:r>
              <w:rPr>
                <w:color w:val="2D3740"/>
                <w:spacing w:val="-42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proposedtrackerrecords</w:t>
            </w:r>
            <w:r>
              <w:rPr>
                <w:color w:val="2D3740"/>
                <w:spacing w:val="-31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anorderID</w:t>
            </w:r>
            <w:r>
              <w:rPr>
                <w:color w:val="2D3740"/>
                <w:spacing w:val="-4"/>
                <w:w w:val="90"/>
                <w:sz w:val="34"/>
              </w:rPr>
              <w:t>,</w:t>
            </w:r>
            <w:r>
              <w:rPr>
                <w:color w:val="2D3740"/>
                <w:spacing w:val="-26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confirmationstatus</w:t>
            </w:r>
            <w:r>
              <w:rPr>
                <w:color w:val="2D3740"/>
                <w:spacing w:val="-4"/>
                <w:w w:val="90"/>
                <w:sz w:val="34"/>
              </w:rPr>
              <w:t xml:space="preserve">, </w:t>
            </w:r>
            <w:r>
              <w:rPr>
                <w:color w:val="2D3740"/>
                <w:spacing w:val="-4"/>
                <w:w w:val="90"/>
                <w:sz w:val="36"/>
              </w:rPr>
              <w:t>promiseddate</w:t>
            </w:r>
            <w:r>
              <w:rPr>
                <w:color w:val="2D3740"/>
                <w:spacing w:val="-4"/>
                <w:w w:val="90"/>
                <w:sz w:val="34"/>
              </w:rPr>
              <w:t xml:space="preserve">, </w:t>
            </w:r>
            <w:r>
              <w:rPr>
                <w:color w:val="2D3740"/>
                <w:spacing w:val="-4"/>
                <w:w w:val="90"/>
                <w:sz w:val="36"/>
              </w:rPr>
              <w:t>currentstatus</w:t>
            </w:r>
            <w:r>
              <w:rPr>
                <w:color w:val="2D3740"/>
                <w:spacing w:val="-4"/>
                <w:w w:val="90"/>
                <w:sz w:val="34"/>
              </w:rPr>
              <w:t>,</w:t>
            </w:r>
            <w:r>
              <w:rPr>
                <w:color w:val="2D3740"/>
                <w:spacing w:val="-37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qualitycheck</w:t>
            </w:r>
            <w:r>
              <w:rPr>
                <w:color w:val="2D3740"/>
                <w:spacing w:val="-4"/>
                <w:w w:val="90"/>
                <w:sz w:val="34"/>
              </w:rPr>
              <w:t>,</w:t>
            </w:r>
            <w:r>
              <w:rPr>
                <w:color w:val="2D3740"/>
                <w:spacing w:val="-37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andactual</w:t>
            </w:r>
            <w:r>
              <w:rPr>
                <w:color w:val="2D3740"/>
                <w:spacing w:val="-53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deliverydate</w:t>
            </w:r>
            <w:r>
              <w:rPr>
                <w:color w:val="2D3740"/>
                <w:spacing w:val="-4"/>
                <w:w w:val="90"/>
                <w:sz w:val="34"/>
              </w:rPr>
              <w:t>.</w:t>
            </w:r>
            <w:r>
              <w:rPr>
                <w:color w:val="2D3740"/>
                <w:spacing w:val="-14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Sample</w:t>
            </w:r>
            <w:r>
              <w:rPr>
                <w:color w:val="2D3740"/>
                <w:spacing w:val="-50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datashownhereis</w:t>
            </w:r>
          </w:p>
          <w:p w14:paraId="4D9DFA71">
            <w:pPr>
              <w:pStyle w:val="11"/>
              <w:spacing w:before="16"/>
              <w:ind w:left="208"/>
              <w:rPr>
                <w:sz w:val="34"/>
              </w:rPr>
            </w:pPr>
            <w:r>
              <w:rPr>
                <w:color w:val="2D3740"/>
                <w:spacing w:val="-5"/>
                <w:w w:val="90"/>
                <w:sz w:val="36"/>
              </w:rPr>
              <w:t>illustrativeonly</w:t>
            </w:r>
            <w:r>
              <w:rPr>
                <w:color w:val="2D3740"/>
                <w:spacing w:val="-5"/>
                <w:w w:val="90"/>
                <w:sz w:val="34"/>
              </w:rPr>
              <w:t>.</w:t>
            </w:r>
            <w:r>
              <w:rPr>
                <w:color w:val="2D3740"/>
                <w:spacing w:val="-26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10"/>
                <w:w w:val="105"/>
                <w:sz w:val="34"/>
              </w:rPr>
              <w:t>”</w:t>
            </w:r>
          </w:p>
        </w:tc>
      </w:tr>
      <w:tr w14:paraId="5F87B5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8" w:hRule="atLeast"/>
        </w:trPr>
        <w:tc>
          <w:tcPr>
            <w:tcW w:w="2319" w:type="dxa"/>
          </w:tcPr>
          <w:p w14:paraId="4426A849">
            <w:pPr>
              <w:pStyle w:val="11"/>
              <w:spacing w:before="180"/>
              <w:ind w:left="0"/>
              <w:rPr>
                <w:sz w:val="34"/>
              </w:rPr>
            </w:pPr>
          </w:p>
          <w:p w14:paraId="4272CCF3">
            <w:pPr>
              <w:pStyle w:val="11"/>
              <w:spacing w:before="0"/>
              <w:rPr>
                <w:sz w:val="35"/>
              </w:rPr>
            </w:pPr>
            <w:r>
              <w:rPr>
                <w:sz w:val="35"/>
              </w:rPr>
              <mc:AlternateContent>
                <mc:Choice Requires="wpg">
                  <w:drawing>
                    <wp:anchor distT="0" distB="0" distL="0" distR="0" simplePos="0" relativeHeight="251684864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-362585</wp:posOffset>
                      </wp:positionV>
                      <wp:extent cx="12438380" cy="1028065"/>
                      <wp:effectExtent l="0" t="0" r="0" b="0"/>
                      <wp:wrapNone/>
                      <wp:docPr id="189" name="Group 1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1028065"/>
                                <a:chOff x="0" y="0"/>
                                <a:chExt cx="12438380" cy="10280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0" name="Image 190"/>
                                <pic:cNvPicPr/>
                              </pic:nvPicPr>
                              <pic:blipFill>
                                <a:blip r:embed="rId1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72269" cy="1028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1" name="Image 191"/>
                                <pic:cNvPicPr/>
                              </pic:nvPicPr>
                              <pic:blipFill>
                                <a:blip r:embed="rId1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72269" y="0"/>
                                  <a:ext cx="3655290" cy="1028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2" name="Image 192"/>
                                <pic:cNvPicPr/>
                              </pic:nvPicPr>
                              <pic:blipFill>
                                <a:blip r:embed="rId1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27560" y="0"/>
                                  <a:ext cx="7310581" cy="1028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-28.55pt;height:80.95pt;width:979.4pt;z-index:-251631616;mso-width-relative:page;mso-height-relative:page;" coordsize="12438380,1028065" o:gfxdata="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DcnR2HGAAAAKQIAABkAAABkcnMvX3JlbHMv&#10;ZTJvRG9jLnhtbC5yZWxzvZHBagIxEIbvQt8hzL2b3RWKiFkvIngV+wBDMpsNbiYhiaW+vYFSqCD1&#10;5nFm+L//g9lsv/0svihlF1hB17QgiHUwjq2Cz9P+fQUiF2SDc2BScKUM2+FtsTnSjKWG8uRiFpXC&#10;WcFUSlxLmfVEHnMTInG9jCF5LHVMVkbUZ7Qk+7b9kOkvA4Y7pjgYBelgliBO11ibn7PDODpNu6Av&#10;nrg8qJDO1+4KxGSpKPBkHP4sl01kC/KxQ/8ah/4/h+41Dt2vg7x78HAD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">
                      <o:lock v:ext="edit" aspectratio="f"/>
                      <v:shape id="Image 190" o:spid="_x0000_s1026" o:spt="75" type="#_x0000_t75" style="position:absolute;left:0;top:0;height:1028050;width:1472269;" filled="f" o:preferrelative="t" stroked="f" coordsize="21600,21600" o:gfxdata="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oTp&#10;n8EAAADcAAAADwAAAAAAAAABACAAAAAiAAAAZHJzL2Rvd25yZXYueG1sUEsBAhQAFAAAAAgAh07i&#10;QDMvBZ47AAAAOQAAABAAAAAAAAAAAQAgAAAAEAEAAGRycy9zaGFwZXhtbC54bWxQSwUGAAAAAAYA&#10;BgBbAQAAugMAAAAA&#10;">
                        <v:fill on="f" focussize="0,0"/>
                        <v:stroke on="f"/>
                        <v:imagedata r:id="rId144" o:title=""/>
                        <o:lock v:ext="edit" aspectratio="f"/>
                      </v:shape>
                      <v:shape id="Image 191" o:spid="_x0000_s1026" o:spt="75" type="#_x0000_t75" style="position:absolute;left:1472269;top:0;height:1028050;width:3655290;" filled="f" o:preferrelative="t" stroked="f" coordsize="21600,21600" o:gfxdata="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LH51r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45" o:title=""/>
                        <o:lock v:ext="edit" aspectratio="f"/>
                      </v:shape>
                      <v:shape id="Image 192" o:spid="_x0000_s1026" o:spt="75" type="#_x0000_t75" style="position:absolute;left:5127560;top:0;height:1028050;width:7310581;" filled="f" o:preferrelative="t" stroked="f" coordsize="21600,21600" o:gfxdata="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tOvJr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146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w w:val="90"/>
                <w:sz w:val="35"/>
              </w:rPr>
              <w:t>1</w:t>
            </w:r>
            <w:r>
              <w:rPr>
                <w:color w:val="2D3740"/>
                <w:w w:val="90"/>
                <w:sz w:val="34"/>
              </w:rPr>
              <w:t>:</w:t>
            </w:r>
            <w:r>
              <w:rPr>
                <w:color w:val="2D3740"/>
                <w:spacing w:val="-55"/>
                <w:w w:val="90"/>
                <w:sz w:val="34"/>
              </w:rPr>
              <w:t xml:space="preserve"> </w:t>
            </w:r>
            <w:r>
              <w:rPr>
                <w:color w:val="2D3740"/>
                <w:w w:val="90"/>
                <w:sz w:val="35"/>
              </w:rPr>
              <w:t>30</w:t>
            </w:r>
            <w:r>
              <w:rPr>
                <w:color w:val="2D3740"/>
                <w:w w:val="90"/>
                <w:sz w:val="34"/>
              </w:rPr>
              <w:t>–</w:t>
            </w:r>
            <w:r>
              <w:rPr>
                <w:color w:val="2D3740"/>
                <w:spacing w:val="8"/>
                <w:sz w:val="34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5"/>
              </w:rPr>
              <w:t>2</w:t>
            </w:r>
            <w:r>
              <w:rPr>
                <w:color w:val="2D3740"/>
                <w:spacing w:val="-4"/>
                <w:w w:val="90"/>
                <w:sz w:val="34"/>
              </w:rPr>
              <w:t>:</w:t>
            </w:r>
            <w:r>
              <w:rPr>
                <w:color w:val="2D3740"/>
                <w:spacing w:val="-4"/>
                <w:w w:val="90"/>
                <w:sz w:val="35"/>
              </w:rPr>
              <w:t>10</w:t>
            </w:r>
          </w:p>
        </w:tc>
        <w:tc>
          <w:tcPr>
            <w:tcW w:w="5757" w:type="dxa"/>
          </w:tcPr>
          <w:p w14:paraId="5D5C0FDA">
            <w:pPr>
              <w:pStyle w:val="11"/>
              <w:spacing w:before="282"/>
              <w:ind w:left="209"/>
              <w:rPr>
                <w:sz w:val="36"/>
              </w:rPr>
            </w:pPr>
            <w:r>
              <w:rPr>
                <w:color w:val="2D3740"/>
                <w:w w:val="85"/>
                <w:sz w:val="36"/>
              </w:rPr>
              <w:t>Showthe</w:t>
            </w:r>
            <w:r>
              <w:rPr>
                <w:color w:val="2D3740"/>
                <w:spacing w:val="-8"/>
                <w:w w:val="85"/>
                <w:sz w:val="36"/>
              </w:rPr>
              <w:t xml:space="preserve"> </w:t>
            </w:r>
            <w:r>
              <w:rPr>
                <w:color w:val="2D3740"/>
                <w:spacing w:val="-6"/>
                <w:sz w:val="36"/>
              </w:rPr>
              <w:t>dailyreviewand</w:t>
            </w:r>
          </w:p>
          <w:p w14:paraId="1407FF10">
            <w:pPr>
              <w:pStyle w:val="11"/>
              <w:spacing w:before="125"/>
              <w:ind w:left="209"/>
              <w:rPr>
                <w:sz w:val="34"/>
              </w:rPr>
            </w:pPr>
            <w:r>
              <w:rPr>
                <w:color w:val="2D3740"/>
                <w:spacing w:val="-6"/>
                <w:w w:val="85"/>
                <w:sz w:val="36"/>
              </w:rPr>
              <w:t>change</w:t>
            </w:r>
            <w:r>
              <w:rPr>
                <w:color w:val="2D3740"/>
                <w:spacing w:val="-6"/>
                <w:w w:val="85"/>
                <w:sz w:val="34"/>
              </w:rPr>
              <w:t>-</w:t>
            </w:r>
            <w:r>
              <w:rPr>
                <w:color w:val="2D3740"/>
                <w:spacing w:val="-5"/>
                <w:w w:val="95"/>
                <w:sz w:val="36"/>
              </w:rPr>
              <w:t>recordingprocess</w:t>
            </w:r>
            <w:r>
              <w:rPr>
                <w:color w:val="2D3740"/>
                <w:spacing w:val="-5"/>
                <w:w w:val="95"/>
                <w:sz w:val="34"/>
              </w:rPr>
              <w:t>.</w:t>
            </w:r>
          </w:p>
        </w:tc>
        <w:tc>
          <w:tcPr>
            <w:tcW w:w="11513" w:type="dxa"/>
          </w:tcPr>
          <w:p w14:paraId="059FA9AC">
            <w:pPr>
              <w:pStyle w:val="11"/>
              <w:ind w:left="408"/>
              <w:rPr>
                <w:sz w:val="36"/>
              </w:rPr>
            </w:pPr>
            <w:r>
              <w:rPr>
                <w:color w:val="2D3740"/>
                <w:spacing w:val="2"/>
                <w:w w:val="85"/>
                <w:sz w:val="34"/>
              </w:rPr>
              <w:t>“</w:t>
            </w:r>
            <w:r>
              <w:rPr>
                <w:color w:val="2D3740"/>
                <w:spacing w:val="2"/>
                <w:w w:val="85"/>
                <w:sz w:val="36"/>
              </w:rPr>
              <w:t>The</w:t>
            </w:r>
            <w:r>
              <w:rPr>
                <w:color w:val="2D3740"/>
                <w:spacing w:val="-20"/>
                <w:w w:val="85"/>
                <w:sz w:val="36"/>
              </w:rPr>
              <w:t xml:space="preserve"> </w:t>
            </w:r>
            <w:r>
              <w:rPr>
                <w:color w:val="2D3740"/>
                <w:spacing w:val="2"/>
                <w:w w:val="85"/>
                <w:sz w:val="36"/>
              </w:rPr>
              <w:t>ownercanrevieworders</w:t>
            </w:r>
            <w:r>
              <w:rPr>
                <w:color w:val="2D3740"/>
                <w:spacing w:val="-4"/>
                <w:w w:val="85"/>
                <w:sz w:val="36"/>
              </w:rPr>
              <w:t xml:space="preserve"> </w:t>
            </w:r>
            <w:r>
              <w:rPr>
                <w:color w:val="2D3740"/>
                <w:spacing w:val="2"/>
                <w:w w:val="85"/>
                <w:sz w:val="36"/>
              </w:rPr>
              <w:t>duesoonoroverdue</w:t>
            </w:r>
            <w:r>
              <w:rPr>
                <w:color w:val="2D3740"/>
                <w:spacing w:val="2"/>
                <w:w w:val="85"/>
                <w:sz w:val="34"/>
              </w:rPr>
              <w:t>,</w:t>
            </w:r>
            <w:r>
              <w:rPr>
                <w:color w:val="2D3740"/>
                <w:spacing w:val="18"/>
                <w:sz w:val="34"/>
              </w:rPr>
              <w:t xml:space="preserve"> </w:t>
            </w:r>
            <w:r>
              <w:rPr>
                <w:color w:val="2D3740"/>
                <w:spacing w:val="2"/>
                <w:w w:val="85"/>
                <w:sz w:val="36"/>
              </w:rPr>
              <w:t>recordcustomerchanges</w:t>
            </w:r>
            <w:r>
              <w:rPr>
                <w:color w:val="2D3740"/>
                <w:spacing w:val="2"/>
                <w:w w:val="85"/>
                <w:sz w:val="34"/>
              </w:rPr>
              <w:t>,</w:t>
            </w:r>
            <w:r>
              <w:rPr>
                <w:color w:val="2D3740"/>
                <w:spacing w:val="19"/>
                <w:sz w:val="34"/>
              </w:rPr>
              <w:t xml:space="preserve"> </w:t>
            </w:r>
            <w:r>
              <w:rPr>
                <w:color w:val="2D3740"/>
                <w:spacing w:val="-5"/>
                <w:w w:val="85"/>
                <w:sz w:val="36"/>
              </w:rPr>
              <w:t>and</w:t>
            </w:r>
          </w:p>
          <w:p w14:paraId="2D649D0D">
            <w:pPr>
              <w:pStyle w:val="11"/>
              <w:spacing w:before="19" w:line="520" w:lineRule="atLeast"/>
              <w:ind w:left="208" w:right="689"/>
              <w:rPr>
                <w:sz w:val="34"/>
              </w:rPr>
            </w:pPr>
            <w:r>
              <w:rPr>
                <w:color w:val="2D3740"/>
                <w:spacing w:val="-6"/>
                <w:w w:val="90"/>
                <w:sz w:val="36"/>
              </w:rPr>
              <w:t>reassessdeliverydateswhenneeded</w:t>
            </w:r>
            <w:r>
              <w:rPr>
                <w:color w:val="2D3740"/>
                <w:spacing w:val="-6"/>
                <w:w w:val="90"/>
                <w:sz w:val="34"/>
              </w:rPr>
              <w:t xml:space="preserve">. </w:t>
            </w:r>
            <w:r>
              <w:rPr>
                <w:color w:val="2D3740"/>
                <w:spacing w:val="-6"/>
                <w:w w:val="90"/>
                <w:sz w:val="36"/>
              </w:rPr>
              <w:t>Afinal</w:t>
            </w:r>
            <w:r>
              <w:rPr>
                <w:color w:val="2D3740"/>
                <w:spacing w:val="-30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 xml:space="preserve">qualitycheckisrecordedbefore </w:t>
            </w:r>
            <w:r>
              <w:rPr>
                <w:color w:val="2D3740"/>
                <w:sz w:val="36"/>
              </w:rPr>
              <w:t>delivery</w:t>
            </w:r>
            <w:r>
              <w:rPr>
                <w:color w:val="2D3740"/>
                <w:sz w:val="34"/>
              </w:rPr>
              <w:t>.</w:t>
            </w:r>
            <w:r>
              <w:rPr>
                <w:color w:val="2D3740"/>
                <w:spacing w:val="-64"/>
                <w:sz w:val="34"/>
              </w:rPr>
              <w:t xml:space="preserve"> </w:t>
            </w:r>
            <w:r>
              <w:rPr>
                <w:color w:val="2D3740"/>
                <w:sz w:val="34"/>
              </w:rPr>
              <w:t>”</w:t>
            </w:r>
          </w:p>
        </w:tc>
      </w:tr>
      <w:tr w14:paraId="1BB654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2319" w:type="dxa"/>
          </w:tcPr>
          <w:p w14:paraId="587E71DE">
            <w:pPr>
              <w:pStyle w:val="11"/>
              <w:spacing w:before="291"/>
              <w:rPr>
                <w:sz w:val="35"/>
              </w:rPr>
            </w:pPr>
            <w:r>
              <w:rPr>
                <w:color w:val="2D3740"/>
                <w:spacing w:val="-2"/>
                <w:w w:val="90"/>
                <w:sz w:val="35"/>
              </w:rPr>
              <w:t>2</w:t>
            </w:r>
            <w:r>
              <w:rPr>
                <w:color w:val="2D3740"/>
                <w:spacing w:val="-2"/>
                <w:w w:val="90"/>
                <w:sz w:val="34"/>
              </w:rPr>
              <w:t>:</w:t>
            </w:r>
            <w:r>
              <w:rPr>
                <w:color w:val="2D3740"/>
                <w:spacing w:val="-55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5"/>
              </w:rPr>
              <w:t>10</w:t>
            </w:r>
            <w:r>
              <w:rPr>
                <w:color w:val="2D3740"/>
                <w:spacing w:val="-2"/>
                <w:w w:val="90"/>
                <w:sz w:val="34"/>
              </w:rPr>
              <w:t>–</w:t>
            </w:r>
            <w:r>
              <w:rPr>
                <w:color w:val="2D3740"/>
                <w:spacing w:val="10"/>
                <w:sz w:val="34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5"/>
              </w:rPr>
              <w:t>2</w:t>
            </w:r>
            <w:r>
              <w:rPr>
                <w:color w:val="2D3740"/>
                <w:spacing w:val="-2"/>
                <w:w w:val="90"/>
                <w:sz w:val="34"/>
              </w:rPr>
              <w:t>:</w:t>
            </w:r>
            <w:r>
              <w:rPr>
                <w:color w:val="2D3740"/>
                <w:spacing w:val="-54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5"/>
                <w:w w:val="90"/>
                <w:sz w:val="35"/>
              </w:rPr>
              <w:t>40</w:t>
            </w:r>
          </w:p>
        </w:tc>
        <w:tc>
          <w:tcPr>
            <w:tcW w:w="5757" w:type="dxa"/>
          </w:tcPr>
          <w:p w14:paraId="583F8D38">
            <w:pPr>
              <w:pStyle w:val="11"/>
              <w:ind w:left="209"/>
              <w:rPr>
                <w:sz w:val="36"/>
              </w:rPr>
            </w:pPr>
            <w:r>
              <w:rPr>
                <w:color w:val="2D3740"/>
                <w:w w:val="85"/>
                <w:sz w:val="36"/>
              </w:rPr>
              <w:t>Showthe</w:t>
            </w:r>
            <w:r>
              <w:rPr>
                <w:color w:val="2D3740"/>
                <w:spacing w:val="-22"/>
                <w:w w:val="85"/>
                <w:sz w:val="36"/>
              </w:rPr>
              <w:t xml:space="preserve"> </w:t>
            </w:r>
            <w:r>
              <w:rPr>
                <w:color w:val="2D3740"/>
                <w:w w:val="85"/>
                <w:sz w:val="36"/>
              </w:rPr>
              <w:t>proposedpilotphases</w:t>
            </w:r>
            <w:r>
              <w:rPr>
                <w:color w:val="2D3740"/>
                <w:spacing w:val="-7"/>
                <w:w w:val="85"/>
                <w:sz w:val="36"/>
              </w:rPr>
              <w:t xml:space="preserve"> </w:t>
            </w:r>
            <w:r>
              <w:rPr>
                <w:color w:val="2D3740"/>
                <w:spacing w:val="-5"/>
                <w:w w:val="85"/>
                <w:sz w:val="36"/>
              </w:rPr>
              <w:t>and</w:t>
            </w:r>
          </w:p>
          <w:p w14:paraId="294908FA">
            <w:pPr>
              <w:pStyle w:val="11"/>
              <w:spacing w:before="125"/>
              <w:ind w:left="209"/>
              <w:rPr>
                <w:sz w:val="34"/>
              </w:rPr>
            </w:pPr>
            <w:r>
              <w:rPr>
                <w:color w:val="2D3740"/>
                <w:spacing w:val="-2"/>
                <w:sz w:val="36"/>
              </w:rPr>
              <w:t>metrics</w:t>
            </w:r>
            <w:r>
              <w:rPr>
                <w:color w:val="2D3740"/>
                <w:spacing w:val="-2"/>
                <w:sz w:val="34"/>
              </w:rPr>
              <w:t>.</w:t>
            </w:r>
          </w:p>
        </w:tc>
        <w:tc>
          <w:tcPr>
            <w:tcW w:w="11513" w:type="dxa"/>
          </w:tcPr>
          <w:p w14:paraId="581427C7">
            <w:pPr>
              <w:pStyle w:val="11"/>
              <w:ind w:left="408"/>
              <w:rPr>
                <w:sz w:val="36"/>
              </w:rPr>
            </w:pPr>
            <w:r>
              <w:rPr>
                <w:color w:val="2D3740"/>
                <w:spacing w:val="-4"/>
                <w:w w:val="90"/>
                <w:sz w:val="34"/>
              </w:rPr>
              <w:t>“</w:t>
            </w:r>
            <w:r>
              <w:rPr>
                <w:color w:val="2D3740"/>
                <w:spacing w:val="-4"/>
                <w:w w:val="90"/>
                <w:sz w:val="36"/>
              </w:rPr>
              <w:t>The</w:t>
            </w:r>
            <w:r>
              <w:rPr>
                <w:color w:val="2D3740"/>
                <w:spacing w:val="-42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pilotbegins</w:t>
            </w:r>
            <w:r>
              <w:rPr>
                <w:color w:val="2D3740"/>
                <w:spacing w:val="-31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withabaseline</w:t>
            </w:r>
            <w:r>
              <w:rPr>
                <w:color w:val="2D3740"/>
                <w:spacing w:val="-4"/>
                <w:w w:val="90"/>
                <w:sz w:val="34"/>
              </w:rPr>
              <w:t>,</w:t>
            </w:r>
            <w:r>
              <w:rPr>
                <w:color w:val="2D3740"/>
                <w:spacing w:val="-12"/>
                <w:sz w:val="34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thenashorttrial</w:t>
            </w:r>
            <w:r>
              <w:rPr>
                <w:color w:val="2D3740"/>
                <w:spacing w:val="-4"/>
                <w:w w:val="90"/>
                <w:sz w:val="34"/>
              </w:rPr>
              <w:t>,</w:t>
            </w:r>
            <w:r>
              <w:rPr>
                <w:color w:val="2D3740"/>
                <w:spacing w:val="-12"/>
                <w:sz w:val="34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followedbyacomparisonof</w:t>
            </w:r>
          </w:p>
          <w:p w14:paraId="3423FA94">
            <w:pPr>
              <w:pStyle w:val="11"/>
              <w:spacing w:before="125"/>
              <w:ind w:left="208"/>
              <w:rPr>
                <w:sz w:val="34"/>
              </w:rPr>
            </w:pPr>
            <w:r>
              <w:rPr>
                <w:color w:val="2D3740"/>
                <w:spacing w:val="-6"/>
                <w:w w:val="90"/>
                <w:sz w:val="36"/>
              </w:rPr>
              <w:t>on</w:t>
            </w:r>
            <w:r>
              <w:rPr>
                <w:color w:val="2D3740"/>
                <w:spacing w:val="-6"/>
                <w:w w:val="90"/>
                <w:sz w:val="34"/>
              </w:rPr>
              <w:t>-</w:t>
            </w:r>
            <w:r>
              <w:rPr>
                <w:color w:val="2D3740"/>
                <w:spacing w:val="-6"/>
                <w:w w:val="90"/>
                <w:sz w:val="36"/>
              </w:rPr>
              <w:t>time</w:t>
            </w:r>
            <w:r>
              <w:rPr>
                <w:color w:val="2D3740"/>
                <w:spacing w:val="-49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delivery</w:t>
            </w:r>
            <w:r>
              <w:rPr>
                <w:color w:val="2D3740"/>
                <w:spacing w:val="-6"/>
                <w:w w:val="90"/>
                <w:sz w:val="34"/>
              </w:rPr>
              <w:t>,</w:t>
            </w:r>
            <w:r>
              <w:rPr>
                <w:color w:val="2D3740"/>
                <w:spacing w:val="-35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rework</w:t>
            </w:r>
            <w:r>
              <w:rPr>
                <w:color w:val="2D3740"/>
                <w:spacing w:val="-6"/>
                <w:w w:val="90"/>
                <w:sz w:val="34"/>
              </w:rPr>
              <w:t>,</w:t>
            </w:r>
            <w:r>
              <w:rPr>
                <w:color w:val="2D3740"/>
                <w:spacing w:val="-34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overdue</w:t>
            </w:r>
            <w:r>
              <w:rPr>
                <w:color w:val="2D3740"/>
                <w:spacing w:val="-49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orders</w:t>
            </w:r>
            <w:r>
              <w:rPr>
                <w:color w:val="2D3740"/>
                <w:spacing w:val="-6"/>
                <w:w w:val="90"/>
                <w:sz w:val="34"/>
              </w:rPr>
              <w:t>,</w:t>
            </w:r>
            <w:r>
              <w:rPr>
                <w:color w:val="2D3740"/>
                <w:spacing w:val="-13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6"/>
                <w:w w:val="90"/>
                <w:sz w:val="36"/>
              </w:rPr>
              <w:t>andcustomerfeedback</w:t>
            </w:r>
            <w:r>
              <w:rPr>
                <w:color w:val="2D3740"/>
                <w:spacing w:val="-6"/>
                <w:w w:val="90"/>
                <w:sz w:val="34"/>
              </w:rPr>
              <w:t>.”</w:t>
            </w:r>
          </w:p>
        </w:tc>
      </w:tr>
      <w:tr w14:paraId="08F4B1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8" w:hRule="atLeast"/>
        </w:trPr>
        <w:tc>
          <w:tcPr>
            <w:tcW w:w="2319" w:type="dxa"/>
          </w:tcPr>
          <w:p w14:paraId="1DF600F0">
            <w:pPr>
              <w:pStyle w:val="11"/>
              <w:spacing w:before="160"/>
              <w:ind w:left="0"/>
              <w:rPr>
                <w:sz w:val="34"/>
              </w:rPr>
            </w:pPr>
          </w:p>
          <w:p w14:paraId="48049555">
            <w:pPr>
              <w:pStyle w:val="11"/>
              <w:spacing w:before="0"/>
              <w:rPr>
                <w:sz w:val="35"/>
              </w:rPr>
            </w:pPr>
            <w:r>
              <w:rPr>
                <w:sz w:val="35"/>
              </w:rPr>
              <mc:AlternateContent>
                <mc:Choice Requires="wpg">
                  <w:drawing>
                    <wp:anchor distT="0" distB="0" distL="0" distR="0" simplePos="0" relativeHeight="251685888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-349885</wp:posOffset>
                      </wp:positionV>
                      <wp:extent cx="12438380" cy="1028065"/>
                      <wp:effectExtent l="0" t="0" r="0" b="0"/>
                      <wp:wrapNone/>
                      <wp:docPr id="193" name="Group 1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38380" cy="1028065"/>
                                <a:chOff x="0" y="0"/>
                                <a:chExt cx="12438380" cy="10280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4" name="Image 194"/>
                                <pic:cNvPicPr/>
                              </pic:nvPicPr>
                              <pic:blipFill>
                                <a:blip r:embed="rId1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72269" cy="1028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5" name="Image 195"/>
                                <pic:cNvPicPr/>
                              </pic:nvPicPr>
                              <pic:blipFill>
                                <a:blip r:embed="rId1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72269" y="0"/>
                                  <a:ext cx="3655290" cy="1028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6" name="Image 196"/>
                                <pic:cNvPicPr/>
                              </pic:nvPicPr>
                              <pic:blipFill>
                                <a:blip r:embed="rId1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27560" y="0"/>
                                  <a:ext cx="7310581" cy="1028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-27.55pt;height:80.95pt;width:979.4pt;z-index:-251630592;mso-width-relative:page;mso-height-relative:page;" coordsize="12438380,1028065" o:gfxdata="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">
                      <o:lock v:ext="edit" aspectratio="f"/>
                      <v:shape id="Image 194" o:spid="_x0000_s1026" o:spt="75" type="#_x0000_t75" style="position:absolute;left:0;top:0;height:1028050;width:1472269;" filled="f" o:preferrelative="t" stroked="f" coordsize="21600,21600" o:gfxdata="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Iracr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47" o:title=""/>
                        <o:lock v:ext="edit" aspectratio="f"/>
                      </v:shape>
                      <v:shape id="Image 195" o:spid="_x0000_s1026" o:spt="75" type="#_x0000_t75" style="position:absolute;left:1472269;top:0;height:1028050;width:3655290;" filled="f" o:preferrelative="t" stroked="f" coordsize="21600,21600" o:gfxdata="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7EChr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48" o:title=""/>
                        <o:lock v:ext="edit" aspectratio="f"/>
                      </v:shape>
                      <v:shape id="Image 196" o:spid="_x0000_s1026" o:spt="75" type="#_x0000_t75" style="position:absolute;left:5127560;top:0;height:1028050;width:7310581;" filled="f" o:preferrelative="t" stroked="f" coordsize="21600,21600" o:gfxdata="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RPua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149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2D3740"/>
                <w:spacing w:val="-10"/>
                <w:sz w:val="35"/>
              </w:rPr>
              <w:t>2</w:t>
            </w:r>
            <w:r>
              <w:rPr>
                <w:color w:val="2D3740"/>
                <w:spacing w:val="-10"/>
                <w:sz w:val="34"/>
              </w:rPr>
              <w:t>:</w:t>
            </w:r>
            <w:r>
              <w:rPr>
                <w:color w:val="2D3740"/>
                <w:spacing w:val="-64"/>
                <w:sz w:val="34"/>
              </w:rPr>
              <w:t xml:space="preserve"> </w:t>
            </w:r>
            <w:r>
              <w:rPr>
                <w:color w:val="2D3740"/>
                <w:spacing w:val="-10"/>
                <w:sz w:val="35"/>
              </w:rPr>
              <w:t>40</w:t>
            </w:r>
            <w:r>
              <w:rPr>
                <w:color w:val="2D3740"/>
                <w:spacing w:val="-10"/>
                <w:sz w:val="34"/>
              </w:rPr>
              <w:t>–</w:t>
            </w:r>
            <w:r>
              <w:rPr>
                <w:color w:val="2D3740"/>
                <w:spacing w:val="9"/>
                <w:sz w:val="34"/>
              </w:rPr>
              <w:t xml:space="preserve"> </w:t>
            </w:r>
            <w:r>
              <w:rPr>
                <w:color w:val="2D3740"/>
                <w:spacing w:val="-10"/>
                <w:sz w:val="35"/>
              </w:rPr>
              <w:t>3</w:t>
            </w:r>
            <w:r>
              <w:rPr>
                <w:color w:val="2D3740"/>
                <w:spacing w:val="-10"/>
                <w:sz w:val="34"/>
              </w:rPr>
              <w:t>:</w:t>
            </w:r>
            <w:r>
              <w:rPr>
                <w:color w:val="2D3740"/>
                <w:spacing w:val="-64"/>
                <w:sz w:val="34"/>
              </w:rPr>
              <w:t xml:space="preserve"> </w:t>
            </w:r>
            <w:r>
              <w:rPr>
                <w:color w:val="2D3740"/>
                <w:spacing w:val="-10"/>
                <w:sz w:val="35"/>
              </w:rPr>
              <w:t>00</w:t>
            </w:r>
          </w:p>
        </w:tc>
        <w:tc>
          <w:tcPr>
            <w:tcW w:w="5757" w:type="dxa"/>
          </w:tcPr>
          <w:p w14:paraId="672CFBB7">
            <w:pPr>
              <w:pStyle w:val="11"/>
              <w:spacing w:before="150"/>
              <w:ind w:left="0"/>
              <w:rPr>
                <w:sz w:val="34"/>
              </w:rPr>
            </w:pPr>
          </w:p>
          <w:p w14:paraId="76EAE2E3">
            <w:pPr>
              <w:pStyle w:val="11"/>
              <w:spacing w:before="0"/>
              <w:ind w:left="209"/>
              <w:rPr>
                <w:sz w:val="34"/>
              </w:rPr>
            </w:pPr>
            <w:r>
              <w:rPr>
                <w:color w:val="2D3740"/>
                <w:spacing w:val="-4"/>
                <w:w w:val="90"/>
                <w:sz w:val="36"/>
              </w:rPr>
              <w:t>Conclude</w:t>
            </w:r>
            <w:r>
              <w:rPr>
                <w:color w:val="2D3740"/>
                <w:spacing w:val="-31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withlimitations</w:t>
            </w:r>
            <w:r>
              <w:rPr>
                <w:color w:val="2D3740"/>
                <w:spacing w:val="-18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4"/>
                <w:w w:val="90"/>
                <w:sz w:val="36"/>
              </w:rPr>
              <w:t>andnextstep</w:t>
            </w:r>
            <w:r>
              <w:rPr>
                <w:color w:val="2D3740"/>
                <w:spacing w:val="-4"/>
                <w:w w:val="90"/>
                <w:sz w:val="34"/>
              </w:rPr>
              <w:t>.</w:t>
            </w:r>
          </w:p>
        </w:tc>
        <w:tc>
          <w:tcPr>
            <w:tcW w:w="11513" w:type="dxa"/>
          </w:tcPr>
          <w:p w14:paraId="4183CD21">
            <w:pPr>
              <w:pStyle w:val="11"/>
              <w:spacing w:line="302" w:lineRule="auto"/>
              <w:ind w:left="208" w:firstLine="199"/>
              <w:rPr>
                <w:sz w:val="36"/>
              </w:rPr>
            </w:pPr>
            <w:r>
              <w:rPr>
                <w:color w:val="2D3740"/>
                <w:spacing w:val="-2"/>
                <w:w w:val="90"/>
                <w:sz w:val="34"/>
              </w:rPr>
              <w:t>“</w:t>
            </w:r>
            <w:r>
              <w:rPr>
                <w:color w:val="2D3740"/>
                <w:spacing w:val="-2"/>
                <w:w w:val="90"/>
                <w:sz w:val="36"/>
              </w:rPr>
              <w:t>The</w:t>
            </w:r>
            <w:r>
              <w:rPr>
                <w:color w:val="2D3740"/>
                <w:spacing w:val="-42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solutionshouldbeconfirmedwiththe</w:t>
            </w:r>
            <w:r>
              <w:rPr>
                <w:color w:val="2D3740"/>
                <w:spacing w:val="-42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ownerandevaluatedusing</w:t>
            </w:r>
            <w:r>
              <w:rPr>
                <w:color w:val="2D3740"/>
                <w:spacing w:val="-44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realdata</w:t>
            </w:r>
            <w:r>
              <w:rPr>
                <w:color w:val="2D3740"/>
                <w:spacing w:val="-2"/>
                <w:w w:val="90"/>
                <w:sz w:val="34"/>
              </w:rPr>
              <w:t>.</w:t>
            </w:r>
            <w:r>
              <w:rPr>
                <w:color w:val="2D3740"/>
                <w:spacing w:val="-24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It cansupportbettervisibility</w:t>
            </w:r>
            <w:r>
              <w:rPr>
                <w:color w:val="2D3740"/>
                <w:spacing w:val="-2"/>
                <w:w w:val="90"/>
                <w:sz w:val="34"/>
              </w:rPr>
              <w:t>,</w:t>
            </w:r>
            <w:r>
              <w:rPr>
                <w:color w:val="2D3740"/>
                <w:spacing w:val="-16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butresults</w:t>
            </w:r>
            <w:r>
              <w:rPr>
                <w:color w:val="2D3740"/>
                <w:spacing w:val="-41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dependonconsistentupdates</w:t>
            </w:r>
            <w:r>
              <w:rPr>
                <w:color w:val="2D3740"/>
                <w:spacing w:val="-41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2"/>
                <w:w w:val="90"/>
                <w:sz w:val="36"/>
              </w:rPr>
              <w:t>andrealistic</w:t>
            </w:r>
          </w:p>
          <w:p w14:paraId="093BCE78">
            <w:pPr>
              <w:pStyle w:val="11"/>
              <w:spacing w:before="16"/>
              <w:ind w:left="208"/>
              <w:rPr>
                <w:sz w:val="34"/>
              </w:rPr>
            </w:pPr>
            <w:r>
              <w:rPr>
                <w:color w:val="2D3740"/>
                <w:spacing w:val="-10"/>
                <w:w w:val="90"/>
                <w:sz w:val="36"/>
              </w:rPr>
              <w:t>scheduling</w:t>
            </w:r>
            <w:r>
              <w:rPr>
                <w:color w:val="2D3740"/>
                <w:spacing w:val="-10"/>
                <w:w w:val="90"/>
                <w:sz w:val="34"/>
              </w:rPr>
              <w:t>.</w:t>
            </w:r>
            <w:r>
              <w:rPr>
                <w:color w:val="2D3740"/>
                <w:spacing w:val="-16"/>
                <w:w w:val="90"/>
                <w:sz w:val="34"/>
              </w:rPr>
              <w:t xml:space="preserve"> </w:t>
            </w:r>
            <w:r>
              <w:rPr>
                <w:color w:val="2D3740"/>
                <w:spacing w:val="-10"/>
                <w:w w:val="90"/>
                <w:sz w:val="36"/>
              </w:rPr>
              <w:t>Thank</w:t>
            </w:r>
            <w:r>
              <w:rPr>
                <w:color w:val="2D3740"/>
                <w:spacing w:val="-41"/>
                <w:w w:val="90"/>
                <w:sz w:val="36"/>
              </w:rPr>
              <w:t xml:space="preserve"> </w:t>
            </w:r>
            <w:r>
              <w:rPr>
                <w:color w:val="2D3740"/>
                <w:spacing w:val="-10"/>
                <w:w w:val="90"/>
                <w:sz w:val="36"/>
              </w:rPr>
              <w:t>you</w:t>
            </w:r>
            <w:r>
              <w:rPr>
                <w:color w:val="2D3740"/>
                <w:spacing w:val="-10"/>
                <w:w w:val="90"/>
                <w:sz w:val="34"/>
              </w:rPr>
              <w:t>.”</w:t>
            </w:r>
          </w:p>
        </w:tc>
      </w:tr>
    </w:tbl>
    <w:p w14:paraId="4E9B6873">
      <w:pPr>
        <w:pStyle w:val="6"/>
        <w:spacing w:before="450"/>
        <w:rPr>
          <w:sz w:val="52"/>
        </w:rPr>
      </w:pPr>
    </w:p>
    <w:p w14:paraId="699945C4">
      <w:pPr>
        <w:pStyle w:val="3"/>
        <w:spacing w:before="1"/>
      </w:pPr>
      <w:r>
        <w:rPr>
          <w:color w:val="215B80"/>
          <w:spacing w:val="-8"/>
          <w:w w:val="90"/>
        </w:rPr>
        <w:t>E</w:t>
      </w:r>
      <w:r>
        <w:rPr>
          <w:color w:val="215B80"/>
          <w:spacing w:val="-8"/>
          <w:w w:val="90"/>
          <w:sz w:val="53"/>
        </w:rPr>
        <w:t>2</w:t>
      </w:r>
      <w:r>
        <w:rPr>
          <w:color w:val="215B80"/>
          <w:spacing w:val="-8"/>
          <w:w w:val="90"/>
          <w:sz w:val="54"/>
        </w:rPr>
        <w:t>.</w:t>
      </w:r>
      <w:r>
        <w:rPr>
          <w:color w:val="215B80"/>
          <w:spacing w:val="-37"/>
          <w:w w:val="90"/>
          <w:sz w:val="54"/>
        </w:rPr>
        <w:t xml:space="preserve"> </w:t>
      </w:r>
      <w:r>
        <w:rPr>
          <w:color w:val="215B80"/>
          <w:spacing w:val="-8"/>
          <w:w w:val="90"/>
        </w:rPr>
        <w:t>Video</w:t>
      </w:r>
      <w:r>
        <w:rPr>
          <w:color w:val="215B80"/>
          <w:spacing w:val="-84"/>
          <w:w w:val="90"/>
        </w:rPr>
        <w:t xml:space="preserve"> </w:t>
      </w:r>
      <w:r>
        <w:rPr>
          <w:color w:val="215B80"/>
          <w:spacing w:val="-8"/>
          <w:w w:val="90"/>
        </w:rPr>
        <w:t>submissionchecklist</w:t>
      </w:r>
    </w:p>
    <w:p w14:paraId="0420CF49">
      <w:pPr>
        <w:pStyle w:val="10"/>
        <w:numPr>
          <w:ilvl w:val="0"/>
          <w:numId w:val="3"/>
        </w:numPr>
        <w:tabs>
          <w:tab w:val="left" w:pos="1034"/>
          <w:tab w:val="left" w:pos="6030"/>
        </w:tabs>
        <w:spacing w:before="189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spacing w:val="-10"/>
          <w:w w:val="95"/>
          <w:sz w:val="42"/>
        </w:rPr>
        <w:t>Followthe</w:t>
      </w:r>
      <w:r>
        <w:rPr>
          <w:color w:val="2D3740"/>
          <w:spacing w:val="-50"/>
          <w:w w:val="95"/>
          <w:sz w:val="42"/>
        </w:rPr>
        <w:t xml:space="preserve"> </w:t>
      </w:r>
      <w:r>
        <w:rPr>
          <w:color w:val="2D3740"/>
          <w:spacing w:val="-10"/>
          <w:w w:val="95"/>
          <w:sz w:val="42"/>
        </w:rPr>
        <w:t>official</w:t>
      </w:r>
      <w:r>
        <w:rPr>
          <w:color w:val="2D3740"/>
          <w:spacing w:val="-60"/>
          <w:w w:val="95"/>
          <w:sz w:val="42"/>
        </w:rPr>
        <w:t xml:space="preserve"> </w:t>
      </w:r>
      <w:r>
        <w:rPr>
          <w:color w:val="2D3740"/>
          <w:spacing w:val="-10"/>
          <w:w w:val="95"/>
          <w:sz w:val="42"/>
        </w:rPr>
        <w:t>assignment</w:t>
      </w:r>
      <w:r>
        <w:rPr>
          <w:color w:val="2D3740"/>
          <w:spacing w:val="-10"/>
          <w:w w:val="95"/>
          <w:sz w:val="40"/>
        </w:rPr>
        <w:t>’</w:t>
      </w:r>
      <w:r>
        <w:rPr>
          <w:color w:val="2D3740"/>
          <w:sz w:val="40"/>
        </w:rPr>
        <w:tab/>
      </w:r>
      <w:r>
        <w:rPr>
          <w:color w:val="2D3740"/>
          <w:spacing w:val="-4"/>
          <w:w w:val="90"/>
          <w:sz w:val="42"/>
        </w:rPr>
        <w:t>srequiredduration</w:t>
      </w:r>
      <w:r>
        <w:rPr>
          <w:color w:val="2D3740"/>
          <w:spacing w:val="-4"/>
          <w:w w:val="90"/>
          <w:sz w:val="41"/>
        </w:rPr>
        <w:t>,</w:t>
      </w:r>
      <w:r>
        <w:rPr>
          <w:color w:val="2D3740"/>
          <w:spacing w:val="-10"/>
          <w:w w:val="90"/>
          <w:sz w:val="41"/>
        </w:rPr>
        <w:t xml:space="preserve"> </w:t>
      </w:r>
      <w:r>
        <w:rPr>
          <w:color w:val="2D3740"/>
          <w:spacing w:val="-4"/>
          <w:w w:val="90"/>
          <w:sz w:val="42"/>
        </w:rPr>
        <w:t>format</w:t>
      </w:r>
      <w:r>
        <w:rPr>
          <w:color w:val="2D3740"/>
          <w:spacing w:val="-4"/>
          <w:w w:val="90"/>
          <w:sz w:val="41"/>
        </w:rPr>
        <w:t>,</w:t>
      </w:r>
      <w:r>
        <w:rPr>
          <w:color w:val="2D3740"/>
          <w:spacing w:val="-9"/>
          <w:w w:val="90"/>
          <w:sz w:val="41"/>
        </w:rPr>
        <w:t xml:space="preserve"> </w:t>
      </w:r>
      <w:r>
        <w:rPr>
          <w:color w:val="2D3740"/>
          <w:spacing w:val="-4"/>
          <w:w w:val="90"/>
          <w:sz w:val="42"/>
        </w:rPr>
        <w:t>andplatform</w:t>
      </w:r>
      <w:r>
        <w:rPr>
          <w:color w:val="2D3740"/>
          <w:spacing w:val="-4"/>
          <w:w w:val="90"/>
          <w:sz w:val="41"/>
        </w:rPr>
        <w:t>.</w:t>
      </w:r>
    </w:p>
    <w:p w14:paraId="68D6DB59">
      <w:pPr>
        <w:pStyle w:val="10"/>
        <w:numPr>
          <w:ilvl w:val="0"/>
          <w:numId w:val="3"/>
        </w:numPr>
        <w:tabs>
          <w:tab w:val="left" w:pos="1034"/>
        </w:tabs>
        <w:spacing w:before="136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spacing w:val="-10"/>
          <w:w w:val="90"/>
          <w:sz w:val="42"/>
        </w:rPr>
        <w:t>Do</w:t>
      </w:r>
      <w:r>
        <w:rPr>
          <w:color w:val="2D3740"/>
          <w:spacing w:val="-23"/>
          <w:w w:val="90"/>
          <w:sz w:val="42"/>
        </w:rPr>
        <w:t xml:space="preserve"> </w:t>
      </w:r>
      <w:r>
        <w:rPr>
          <w:color w:val="2D3740"/>
          <w:spacing w:val="-10"/>
          <w:w w:val="90"/>
          <w:sz w:val="42"/>
        </w:rPr>
        <w:t>notshowcustomer</w:t>
      </w:r>
      <w:r>
        <w:rPr>
          <w:color w:val="2D3740"/>
          <w:spacing w:val="-31"/>
          <w:w w:val="90"/>
          <w:sz w:val="42"/>
        </w:rPr>
        <w:t xml:space="preserve"> </w:t>
      </w:r>
      <w:r>
        <w:rPr>
          <w:color w:val="2D3740"/>
          <w:spacing w:val="-10"/>
          <w:w w:val="90"/>
          <w:sz w:val="42"/>
        </w:rPr>
        <w:t>records</w:t>
      </w:r>
      <w:r>
        <w:rPr>
          <w:color w:val="2D3740"/>
          <w:spacing w:val="-10"/>
          <w:w w:val="90"/>
          <w:sz w:val="41"/>
        </w:rPr>
        <w:t>,</w:t>
      </w:r>
      <w:r>
        <w:rPr>
          <w:color w:val="2D3740"/>
          <w:spacing w:val="3"/>
          <w:sz w:val="41"/>
        </w:rPr>
        <w:t xml:space="preserve"> </w:t>
      </w:r>
      <w:r>
        <w:rPr>
          <w:color w:val="2D3740"/>
          <w:spacing w:val="-10"/>
          <w:w w:val="90"/>
          <w:sz w:val="42"/>
        </w:rPr>
        <w:t>measurements</w:t>
      </w:r>
      <w:r>
        <w:rPr>
          <w:color w:val="2D3740"/>
          <w:spacing w:val="-10"/>
          <w:w w:val="90"/>
          <w:sz w:val="41"/>
        </w:rPr>
        <w:t>,</w:t>
      </w:r>
      <w:r>
        <w:rPr>
          <w:color w:val="2D3740"/>
          <w:spacing w:val="3"/>
          <w:sz w:val="41"/>
        </w:rPr>
        <w:t xml:space="preserve"> </w:t>
      </w:r>
      <w:r>
        <w:rPr>
          <w:color w:val="2D3740"/>
          <w:spacing w:val="-10"/>
          <w:w w:val="90"/>
          <w:sz w:val="42"/>
        </w:rPr>
        <w:t>phone</w:t>
      </w:r>
      <w:r>
        <w:rPr>
          <w:color w:val="2D3740"/>
          <w:spacing w:val="-26"/>
          <w:w w:val="90"/>
          <w:sz w:val="42"/>
        </w:rPr>
        <w:t xml:space="preserve"> </w:t>
      </w:r>
      <w:r>
        <w:rPr>
          <w:color w:val="2D3740"/>
          <w:spacing w:val="-10"/>
          <w:w w:val="90"/>
          <w:sz w:val="42"/>
        </w:rPr>
        <w:t>numbers</w:t>
      </w:r>
      <w:r>
        <w:rPr>
          <w:color w:val="2D3740"/>
          <w:spacing w:val="-10"/>
          <w:w w:val="90"/>
          <w:sz w:val="41"/>
        </w:rPr>
        <w:t>,</w:t>
      </w:r>
      <w:r>
        <w:rPr>
          <w:color w:val="2D3740"/>
          <w:spacing w:val="3"/>
          <w:sz w:val="41"/>
        </w:rPr>
        <w:t xml:space="preserve"> </w:t>
      </w:r>
      <w:r>
        <w:rPr>
          <w:color w:val="2D3740"/>
          <w:spacing w:val="-10"/>
          <w:w w:val="90"/>
          <w:sz w:val="42"/>
        </w:rPr>
        <w:t>orprivate</w:t>
      </w:r>
      <w:r>
        <w:rPr>
          <w:color w:val="2D3740"/>
          <w:spacing w:val="-25"/>
          <w:w w:val="90"/>
          <w:sz w:val="42"/>
        </w:rPr>
        <w:t xml:space="preserve"> </w:t>
      </w:r>
      <w:r>
        <w:rPr>
          <w:color w:val="2D3740"/>
          <w:spacing w:val="-10"/>
          <w:w w:val="90"/>
          <w:sz w:val="42"/>
        </w:rPr>
        <w:t>business</w:t>
      </w:r>
      <w:r>
        <w:rPr>
          <w:color w:val="2D3740"/>
          <w:spacing w:val="-35"/>
          <w:w w:val="90"/>
          <w:sz w:val="42"/>
        </w:rPr>
        <w:t xml:space="preserve"> </w:t>
      </w:r>
      <w:r>
        <w:rPr>
          <w:color w:val="2D3740"/>
          <w:spacing w:val="-10"/>
          <w:w w:val="90"/>
          <w:sz w:val="42"/>
        </w:rPr>
        <w:t>informationwithoutpermission</w:t>
      </w:r>
      <w:r>
        <w:rPr>
          <w:color w:val="2D3740"/>
          <w:spacing w:val="-10"/>
          <w:w w:val="90"/>
          <w:sz w:val="41"/>
        </w:rPr>
        <w:t>.</w:t>
      </w:r>
    </w:p>
    <w:p w14:paraId="5DD9EE88">
      <w:pPr>
        <w:pStyle w:val="10"/>
        <w:numPr>
          <w:ilvl w:val="0"/>
          <w:numId w:val="3"/>
        </w:numPr>
        <w:tabs>
          <w:tab w:val="left" w:pos="1034"/>
        </w:tabs>
        <w:spacing w:before="157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spacing w:val="-4"/>
          <w:w w:val="90"/>
          <w:sz w:val="42"/>
        </w:rPr>
        <w:t>Label</w:t>
      </w:r>
      <w:r>
        <w:rPr>
          <w:color w:val="2D3740"/>
          <w:spacing w:val="-50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sampledataas</w:t>
      </w:r>
      <w:r>
        <w:rPr>
          <w:color w:val="2D3740"/>
          <w:spacing w:val="-47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sampledata</w:t>
      </w:r>
      <w:r>
        <w:rPr>
          <w:color w:val="2D3740"/>
          <w:spacing w:val="-4"/>
          <w:w w:val="90"/>
          <w:sz w:val="41"/>
        </w:rPr>
        <w:t>;</w:t>
      </w:r>
      <w:r>
        <w:rPr>
          <w:color w:val="2D3740"/>
          <w:spacing w:val="-12"/>
          <w:w w:val="90"/>
          <w:sz w:val="41"/>
        </w:rPr>
        <w:t xml:space="preserve"> </w:t>
      </w:r>
      <w:r>
        <w:rPr>
          <w:color w:val="2D3740"/>
          <w:spacing w:val="-4"/>
          <w:w w:val="90"/>
          <w:sz w:val="42"/>
        </w:rPr>
        <w:t>donotclaimthatapilotorauditoccurredunless</w:t>
      </w:r>
      <w:r>
        <w:rPr>
          <w:color w:val="2D3740"/>
          <w:spacing w:val="-46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itdid</w:t>
      </w:r>
      <w:r>
        <w:rPr>
          <w:color w:val="2D3740"/>
          <w:spacing w:val="-4"/>
          <w:w w:val="90"/>
          <w:sz w:val="41"/>
        </w:rPr>
        <w:t>.</w:t>
      </w:r>
    </w:p>
    <w:p w14:paraId="51E46241">
      <w:pPr>
        <w:pStyle w:val="10"/>
        <w:numPr>
          <w:ilvl w:val="0"/>
          <w:numId w:val="3"/>
        </w:numPr>
        <w:tabs>
          <w:tab w:val="left" w:pos="1034"/>
        </w:tabs>
        <w:spacing w:before="137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w w:val="85"/>
          <w:sz w:val="42"/>
        </w:rPr>
        <w:t>Checkaudio</w:t>
      </w:r>
      <w:r>
        <w:rPr>
          <w:color w:val="2D3740"/>
          <w:w w:val="85"/>
          <w:sz w:val="41"/>
        </w:rPr>
        <w:t>,</w:t>
      </w:r>
      <w:r>
        <w:rPr>
          <w:color w:val="2D3740"/>
          <w:spacing w:val="-4"/>
          <w:sz w:val="41"/>
        </w:rPr>
        <w:t xml:space="preserve"> </w:t>
      </w:r>
      <w:r>
        <w:rPr>
          <w:color w:val="2D3740"/>
          <w:w w:val="85"/>
          <w:sz w:val="42"/>
        </w:rPr>
        <w:t>screenreadability</w:t>
      </w:r>
      <w:r>
        <w:rPr>
          <w:color w:val="2D3740"/>
          <w:w w:val="85"/>
          <w:sz w:val="41"/>
        </w:rPr>
        <w:t>,</w:t>
      </w:r>
      <w:r>
        <w:rPr>
          <w:color w:val="2D3740"/>
          <w:spacing w:val="-3"/>
          <w:sz w:val="41"/>
        </w:rPr>
        <w:t xml:space="preserve"> </w:t>
      </w:r>
      <w:r>
        <w:rPr>
          <w:color w:val="2D3740"/>
          <w:spacing w:val="-2"/>
          <w:w w:val="85"/>
          <w:sz w:val="42"/>
        </w:rPr>
        <w:t>andsharingpermissions</w:t>
      </w:r>
      <w:r>
        <w:rPr>
          <w:color w:val="2D3740"/>
          <w:spacing w:val="-2"/>
          <w:w w:val="85"/>
          <w:sz w:val="41"/>
        </w:rPr>
        <w:t>.</w:t>
      </w:r>
    </w:p>
    <w:p w14:paraId="705C5FB4">
      <w:pPr>
        <w:pStyle w:val="10"/>
        <w:numPr>
          <w:ilvl w:val="0"/>
          <w:numId w:val="3"/>
        </w:numPr>
        <w:tabs>
          <w:tab w:val="left" w:pos="1034"/>
        </w:tabs>
        <w:spacing w:before="156" w:after="0" w:line="240" w:lineRule="auto"/>
        <w:ind w:left="1034" w:right="0" w:hanging="720"/>
        <w:jc w:val="left"/>
        <w:rPr>
          <w:sz w:val="41"/>
        </w:rPr>
      </w:pPr>
      <w:r>
        <w:rPr>
          <w:color w:val="2D3740"/>
          <w:w w:val="85"/>
          <w:sz w:val="42"/>
        </w:rPr>
        <w:t>Insertthe</w:t>
      </w:r>
      <w:r>
        <w:rPr>
          <w:color w:val="2D3740"/>
          <w:spacing w:val="13"/>
          <w:sz w:val="42"/>
        </w:rPr>
        <w:t xml:space="preserve"> </w:t>
      </w:r>
      <w:r>
        <w:rPr>
          <w:color w:val="2D3740"/>
          <w:w w:val="85"/>
          <w:sz w:val="42"/>
        </w:rPr>
        <w:t>shareable</w:t>
      </w:r>
      <w:r>
        <w:rPr>
          <w:color w:val="2D3740"/>
          <w:spacing w:val="13"/>
          <w:sz w:val="42"/>
        </w:rPr>
        <w:t xml:space="preserve"> </w:t>
      </w:r>
      <w:r>
        <w:rPr>
          <w:color w:val="2D3740"/>
          <w:w w:val="85"/>
          <w:sz w:val="42"/>
        </w:rPr>
        <w:t>video</w:t>
      </w:r>
      <w:r>
        <w:rPr>
          <w:color w:val="2D3740"/>
          <w:spacing w:val="18"/>
          <w:sz w:val="42"/>
        </w:rPr>
        <w:t xml:space="preserve"> </w:t>
      </w:r>
      <w:r>
        <w:rPr>
          <w:color w:val="2D3740"/>
          <w:w w:val="85"/>
          <w:sz w:val="42"/>
        </w:rPr>
        <w:t>URLhere</w:t>
      </w:r>
      <w:r>
        <w:rPr>
          <w:color w:val="2D3740"/>
          <w:w w:val="85"/>
          <w:sz w:val="41"/>
        </w:rPr>
        <w:t>:</w:t>
      </w:r>
      <w:r>
        <w:rPr>
          <w:color w:val="2D3740"/>
          <w:spacing w:val="24"/>
          <w:w w:val="150"/>
          <w:sz w:val="41"/>
        </w:rPr>
        <w:t xml:space="preserve"> </w:t>
      </w:r>
      <w:r>
        <w:rPr>
          <w:color w:val="2D3740"/>
          <w:w w:val="85"/>
          <w:sz w:val="41"/>
        </w:rPr>
        <w:t>[</w:t>
      </w:r>
      <w:r>
        <w:rPr>
          <w:color w:val="2D3740"/>
          <w:w w:val="85"/>
          <w:sz w:val="42"/>
        </w:rPr>
        <w:t>PASTE</w:t>
      </w:r>
      <w:r>
        <w:rPr>
          <w:color w:val="2D3740"/>
          <w:spacing w:val="-12"/>
          <w:sz w:val="42"/>
        </w:rPr>
        <w:t xml:space="preserve"> </w:t>
      </w:r>
      <w:r>
        <w:rPr>
          <w:color w:val="2D3740"/>
          <w:spacing w:val="-2"/>
          <w:w w:val="85"/>
          <w:sz w:val="42"/>
        </w:rPr>
        <w:t>URLAFTERRECORDINGANDTESTINGACCESS</w:t>
      </w:r>
      <w:r>
        <w:rPr>
          <w:color w:val="2D3740"/>
          <w:spacing w:val="-2"/>
          <w:w w:val="85"/>
          <w:sz w:val="41"/>
        </w:rPr>
        <w:t>].</w:t>
      </w:r>
    </w:p>
    <w:p w14:paraId="5C9876A1">
      <w:pPr>
        <w:pStyle w:val="10"/>
        <w:spacing w:after="0" w:line="240" w:lineRule="auto"/>
        <w:jc w:val="left"/>
        <w:rPr>
          <w:sz w:val="41"/>
        </w:rPr>
        <w:sectPr>
          <w:pgSz w:w="24470" w:h="31660"/>
          <w:pgMar w:top="2320" w:right="1984" w:bottom="280" w:left="1984" w:header="1247" w:footer="0" w:gutter="0"/>
          <w:cols w:space="720" w:num="1"/>
        </w:sectPr>
      </w:pPr>
    </w:p>
    <w:p w14:paraId="06E7F430">
      <w:pPr>
        <w:spacing w:before="0" w:line="909" w:lineRule="exact"/>
        <w:ind w:left="314" w:right="0" w:firstLine="0"/>
        <w:jc w:val="left"/>
        <w:rPr>
          <w:sz w:val="76"/>
        </w:rPr>
      </w:pPr>
      <w:r>
        <w:rPr>
          <w:color w:val="1B3754"/>
          <w:spacing w:val="-6"/>
          <w:w w:val="80"/>
          <w:sz w:val="85"/>
        </w:rPr>
        <w:t>F</w:t>
      </w:r>
      <w:r>
        <w:rPr>
          <w:color w:val="1B3754"/>
          <w:spacing w:val="-6"/>
          <w:w w:val="80"/>
          <w:sz w:val="76"/>
        </w:rPr>
        <w:t>in</w:t>
      </w:r>
      <w:r>
        <w:rPr>
          <w:color w:val="1B3754"/>
          <w:spacing w:val="-6"/>
          <w:w w:val="80"/>
          <w:sz w:val="85"/>
        </w:rPr>
        <w:t>a</w:t>
      </w:r>
      <w:r>
        <w:rPr>
          <w:color w:val="1B3754"/>
          <w:spacing w:val="-6"/>
          <w:w w:val="80"/>
          <w:sz w:val="76"/>
        </w:rPr>
        <w:t>l</w:t>
      </w:r>
      <w:r>
        <w:rPr>
          <w:color w:val="1B3754"/>
          <w:spacing w:val="-77"/>
          <w:w w:val="80"/>
          <w:sz w:val="76"/>
        </w:rPr>
        <w:t xml:space="preserve"> </w:t>
      </w:r>
      <w:r>
        <w:rPr>
          <w:color w:val="1B3754"/>
          <w:spacing w:val="6"/>
          <w:w w:val="66"/>
          <w:sz w:val="85"/>
        </w:rPr>
        <w:t>S</w:t>
      </w:r>
      <w:r>
        <w:rPr>
          <w:color w:val="1B3754"/>
          <w:spacing w:val="-20"/>
          <w:w w:val="95"/>
          <w:sz w:val="76"/>
        </w:rPr>
        <w:t>u</w:t>
      </w:r>
      <w:r>
        <w:rPr>
          <w:color w:val="1B3754"/>
          <w:spacing w:val="4"/>
          <w:w w:val="80"/>
          <w:sz w:val="85"/>
        </w:rPr>
        <w:t>b</w:t>
      </w:r>
      <w:r>
        <w:rPr>
          <w:color w:val="1B3754"/>
          <w:spacing w:val="-51"/>
          <w:sz w:val="76"/>
        </w:rPr>
        <w:t>m</w:t>
      </w:r>
      <w:r>
        <w:rPr>
          <w:color w:val="1B3754"/>
          <w:spacing w:val="11"/>
          <w:w w:val="103"/>
          <w:sz w:val="76"/>
        </w:rPr>
        <w:t>i</w:t>
      </w:r>
      <w:r>
        <w:rPr>
          <w:color w:val="1B3754"/>
          <w:spacing w:val="-12"/>
          <w:w w:val="72"/>
          <w:sz w:val="76"/>
        </w:rPr>
        <w:t>s</w:t>
      </w:r>
      <w:r>
        <w:rPr>
          <w:color w:val="1B3754"/>
          <w:spacing w:val="8"/>
          <w:w w:val="72"/>
          <w:sz w:val="76"/>
        </w:rPr>
        <w:t>s</w:t>
      </w:r>
      <w:r>
        <w:rPr>
          <w:color w:val="1B3754"/>
          <w:spacing w:val="11"/>
          <w:w w:val="103"/>
          <w:sz w:val="76"/>
        </w:rPr>
        <w:t>i</w:t>
      </w:r>
      <w:r>
        <w:rPr>
          <w:color w:val="1B3754"/>
          <w:spacing w:val="-5"/>
          <w:w w:val="87"/>
          <w:sz w:val="76"/>
        </w:rPr>
        <w:t>o</w:t>
      </w:r>
      <w:r>
        <w:rPr>
          <w:color w:val="1B3754"/>
          <w:spacing w:val="60"/>
          <w:w w:val="95"/>
          <w:sz w:val="76"/>
        </w:rPr>
        <w:t>n</w:t>
      </w:r>
      <w:r>
        <w:rPr>
          <w:color w:val="1B3754"/>
          <w:spacing w:val="-11"/>
          <w:w w:val="84"/>
          <w:sz w:val="85"/>
        </w:rPr>
        <w:t>C</w:t>
      </w:r>
      <w:r>
        <w:rPr>
          <w:color w:val="1B3754"/>
          <w:spacing w:val="-20"/>
          <w:w w:val="95"/>
          <w:sz w:val="76"/>
        </w:rPr>
        <w:t>h</w:t>
      </w:r>
      <w:r>
        <w:rPr>
          <w:color w:val="1B3754"/>
          <w:spacing w:val="-12"/>
          <w:w w:val="79"/>
          <w:sz w:val="76"/>
        </w:rPr>
        <w:t>e</w:t>
      </w:r>
      <w:r>
        <w:rPr>
          <w:color w:val="1B3754"/>
          <w:spacing w:val="-9"/>
          <w:w w:val="78"/>
          <w:sz w:val="85"/>
        </w:rPr>
        <w:t>c</w:t>
      </w:r>
      <w:r>
        <w:rPr>
          <w:color w:val="1B3754"/>
          <w:spacing w:val="-23"/>
          <w:w w:val="102"/>
          <w:sz w:val="76"/>
        </w:rPr>
        <w:t>k</w:t>
      </w:r>
      <w:r>
        <w:rPr>
          <w:color w:val="1B3754"/>
          <w:spacing w:val="11"/>
          <w:w w:val="103"/>
          <w:sz w:val="76"/>
        </w:rPr>
        <w:t>l</w:t>
      </w:r>
      <w:r>
        <w:rPr>
          <w:color w:val="1B3754"/>
          <w:spacing w:val="-9"/>
          <w:w w:val="103"/>
          <w:sz w:val="76"/>
        </w:rPr>
        <w:t>i</w:t>
      </w:r>
      <w:r>
        <w:rPr>
          <w:color w:val="1B3754"/>
          <w:spacing w:val="8"/>
          <w:w w:val="72"/>
          <w:sz w:val="76"/>
        </w:rPr>
        <w:t>s</w:t>
      </w:r>
      <w:r>
        <w:rPr>
          <w:color w:val="1B3754"/>
          <w:spacing w:val="6"/>
          <w:w w:val="110"/>
          <w:sz w:val="76"/>
        </w:rPr>
        <w:t>t</w:t>
      </w:r>
    </w:p>
    <w:p w14:paraId="01A6F655">
      <w:pPr>
        <w:pStyle w:val="10"/>
        <w:numPr>
          <w:ilvl w:val="0"/>
          <w:numId w:val="3"/>
        </w:numPr>
        <w:tabs>
          <w:tab w:val="left" w:pos="1034"/>
        </w:tabs>
        <w:spacing w:before="187" w:after="0" w:line="240" w:lineRule="auto"/>
        <w:ind w:left="1034" w:right="0" w:hanging="720"/>
        <w:jc w:val="left"/>
        <w:rPr>
          <w:sz w:val="41"/>
        </w:rPr>
      </w:pPr>
      <w:r>
        <w:rPr>
          <w:rFonts w:ascii="Segoe UI Symbol" w:hAnsi="Segoe UI Symbol"/>
          <w:color w:val="2D3740"/>
          <w:spacing w:val="-10"/>
          <w:w w:val="90"/>
          <w:sz w:val="40"/>
        </w:rPr>
        <w:t>☐</w:t>
      </w:r>
      <w:r>
        <w:rPr>
          <w:rFonts w:ascii="Segoe UI Symbol" w:hAnsi="Segoe UI Symbol"/>
          <w:color w:val="2D3740"/>
          <w:spacing w:val="-38"/>
          <w:w w:val="90"/>
          <w:sz w:val="40"/>
        </w:rPr>
        <w:t xml:space="preserve"> </w:t>
      </w:r>
      <w:r>
        <w:rPr>
          <w:color w:val="2D3740"/>
          <w:spacing w:val="-10"/>
          <w:w w:val="90"/>
          <w:sz w:val="42"/>
        </w:rPr>
        <w:t>Verifythe</w:t>
      </w:r>
      <w:r>
        <w:rPr>
          <w:color w:val="2D3740"/>
          <w:spacing w:val="-44"/>
          <w:w w:val="90"/>
          <w:sz w:val="42"/>
        </w:rPr>
        <w:t xml:space="preserve"> </w:t>
      </w:r>
      <w:r>
        <w:rPr>
          <w:color w:val="2D3740"/>
          <w:spacing w:val="-10"/>
          <w:w w:val="90"/>
          <w:sz w:val="42"/>
        </w:rPr>
        <w:t>actual</w:t>
      </w:r>
      <w:r>
        <w:rPr>
          <w:color w:val="2D3740"/>
          <w:spacing w:val="-55"/>
          <w:w w:val="90"/>
          <w:sz w:val="42"/>
        </w:rPr>
        <w:t xml:space="preserve"> </w:t>
      </w:r>
      <w:r>
        <w:rPr>
          <w:color w:val="2D3740"/>
          <w:spacing w:val="-10"/>
          <w:w w:val="90"/>
          <w:sz w:val="42"/>
        </w:rPr>
        <w:t>business</w:t>
      </w:r>
      <w:r>
        <w:rPr>
          <w:color w:val="2D3740"/>
          <w:spacing w:val="-51"/>
          <w:w w:val="90"/>
          <w:sz w:val="42"/>
        </w:rPr>
        <w:t xml:space="preserve"> </w:t>
      </w:r>
      <w:r>
        <w:rPr>
          <w:color w:val="2D3740"/>
          <w:spacing w:val="-10"/>
          <w:w w:val="90"/>
          <w:sz w:val="42"/>
        </w:rPr>
        <w:t>name</w:t>
      </w:r>
      <w:r>
        <w:rPr>
          <w:color w:val="2D3740"/>
          <w:spacing w:val="-43"/>
          <w:w w:val="90"/>
          <w:sz w:val="42"/>
        </w:rPr>
        <w:t xml:space="preserve"> </w:t>
      </w:r>
      <w:r>
        <w:rPr>
          <w:color w:val="2D3740"/>
          <w:spacing w:val="-10"/>
          <w:w w:val="90"/>
          <w:sz w:val="42"/>
        </w:rPr>
        <w:t>andarea</w:t>
      </w:r>
      <w:r>
        <w:rPr>
          <w:color w:val="2D3740"/>
          <w:spacing w:val="-10"/>
          <w:w w:val="90"/>
          <w:sz w:val="41"/>
        </w:rPr>
        <w:t>.</w:t>
      </w:r>
    </w:p>
    <w:p w14:paraId="5AA8AB3C">
      <w:pPr>
        <w:pStyle w:val="10"/>
        <w:numPr>
          <w:ilvl w:val="0"/>
          <w:numId w:val="3"/>
        </w:numPr>
        <w:tabs>
          <w:tab w:val="left" w:pos="1034"/>
        </w:tabs>
        <w:spacing w:before="108" w:after="0" w:line="240" w:lineRule="auto"/>
        <w:ind w:left="1034" w:right="0" w:hanging="720"/>
        <w:jc w:val="left"/>
        <w:rPr>
          <w:sz w:val="41"/>
        </w:rPr>
      </w:pPr>
      <w:r>
        <w:rPr>
          <w:rFonts w:ascii="Segoe UI Symbol" w:hAnsi="Segoe UI Symbol"/>
          <w:color w:val="2D3740"/>
          <w:spacing w:val="-8"/>
          <w:w w:val="90"/>
          <w:sz w:val="40"/>
        </w:rPr>
        <w:t>☐</w:t>
      </w:r>
      <w:r>
        <w:rPr>
          <w:rFonts w:ascii="Segoe UI Symbol" w:hAnsi="Segoe UI Symbol"/>
          <w:color w:val="2D3740"/>
          <w:spacing w:val="-35"/>
          <w:w w:val="90"/>
          <w:sz w:val="40"/>
        </w:rPr>
        <w:t xml:space="preserve"> </w:t>
      </w:r>
      <w:r>
        <w:rPr>
          <w:color w:val="2D3740"/>
          <w:spacing w:val="-8"/>
          <w:w w:val="90"/>
          <w:sz w:val="42"/>
        </w:rPr>
        <w:t>Enter</w:t>
      </w:r>
      <w:r>
        <w:rPr>
          <w:color w:val="2D3740"/>
          <w:spacing w:val="-45"/>
          <w:w w:val="90"/>
          <w:sz w:val="42"/>
        </w:rPr>
        <w:t xml:space="preserve"> </w:t>
      </w:r>
      <w:r>
        <w:rPr>
          <w:color w:val="2D3740"/>
          <w:spacing w:val="-8"/>
          <w:w w:val="90"/>
          <w:sz w:val="42"/>
        </w:rPr>
        <w:t>your</w:t>
      </w:r>
      <w:r>
        <w:rPr>
          <w:color w:val="2D3740"/>
          <w:spacing w:val="-46"/>
          <w:w w:val="90"/>
          <w:sz w:val="42"/>
        </w:rPr>
        <w:t xml:space="preserve"> </w:t>
      </w:r>
      <w:r>
        <w:rPr>
          <w:color w:val="2D3740"/>
          <w:spacing w:val="-8"/>
          <w:w w:val="90"/>
          <w:sz w:val="42"/>
        </w:rPr>
        <w:t>name</w:t>
      </w:r>
      <w:r>
        <w:rPr>
          <w:color w:val="2D3740"/>
          <w:spacing w:val="-41"/>
          <w:w w:val="90"/>
          <w:sz w:val="42"/>
        </w:rPr>
        <w:t xml:space="preserve"> </w:t>
      </w:r>
      <w:r>
        <w:rPr>
          <w:color w:val="2D3740"/>
          <w:spacing w:val="-8"/>
          <w:w w:val="90"/>
          <w:sz w:val="42"/>
        </w:rPr>
        <w:t>andthe</w:t>
      </w:r>
      <w:r>
        <w:rPr>
          <w:color w:val="2D3740"/>
          <w:spacing w:val="-40"/>
          <w:w w:val="90"/>
          <w:sz w:val="42"/>
        </w:rPr>
        <w:t xml:space="preserve"> </w:t>
      </w:r>
      <w:r>
        <w:rPr>
          <w:color w:val="2D3740"/>
          <w:spacing w:val="-8"/>
          <w:w w:val="90"/>
          <w:sz w:val="42"/>
        </w:rPr>
        <w:t>actual</w:t>
      </w:r>
      <w:r>
        <w:rPr>
          <w:color w:val="2D3740"/>
          <w:spacing w:val="-27"/>
          <w:w w:val="90"/>
          <w:sz w:val="42"/>
        </w:rPr>
        <w:t xml:space="preserve"> </w:t>
      </w:r>
      <w:r>
        <w:rPr>
          <w:color w:val="2D3740"/>
          <w:spacing w:val="-8"/>
          <w:w w:val="90"/>
          <w:sz w:val="42"/>
        </w:rPr>
        <w:t>auditdate</w:t>
      </w:r>
      <w:r>
        <w:rPr>
          <w:color w:val="2D3740"/>
          <w:spacing w:val="-41"/>
          <w:w w:val="90"/>
          <w:sz w:val="42"/>
        </w:rPr>
        <w:t xml:space="preserve"> </w:t>
      </w:r>
      <w:r>
        <w:rPr>
          <w:color w:val="2D3740"/>
          <w:spacing w:val="-8"/>
          <w:w w:val="90"/>
          <w:sz w:val="42"/>
        </w:rPr>
        <w:t>afterconductingthe</w:t>
      </w:r>
      <w:r>
        <w:rPr>
          <w:color w:val="2D3740"/>
          <w:spacing w:val="-41"/>
          <w:w w:val="90"/>
          <w:sz w:val="42"/>
        </w:rPr>
        <w:t xml:space="preserve"> </w:t>
      </w:r>
      <w:r>
        <w:rPr>
          <w:color w:val="2D3740"/>
          <w:spacing w:val="-8"/>
          <w:w w:val="90"/>
          <w:sz w:val="42"/>
        </w:rPr>
        <w:t>audit</w:t>
      </w:r>
      <w:r>
        <w:rPr>
          <w:color w:val="2D3740"/>
          <w:spacing w:val="-8"/>
          <w:w w:val="90"/>
          <w:sz w:val="41"/>
        </w:rPr>
        <w:t>.</w:t>
      </w:r>
    </w:p>
    <w:p w14:paraId="2B7A04B3">
      <w:pPr>
        <w:pStyle w:val="10"/>
        <w:numPr>
          <w:ilvl w:val="0"/>
          <w:numId w:val="3"/>
        </w:numPr>
        <w:tabs>
          <w:tab w:val="left" w:pos="1034"/>
        </w:tabs>
        <w:spacing w:before="88" w:after="0" w:line="240" w:lineRule="auto"/>
        <w:ind w:left="1034" w:right="0" w:hanging="720"/>
        <w:jc w:val="left"/>
        <w:rPr>
          <w:sz w:val="41"/>
        </w:rPr>
      </w:pPr>
      <w:r>
        <w:rPr>
          <w:rFonts w:ascii="Segoe UI Symbol" w:hAnsi="Segoe UI Symbol"/>
          <w:color w:val="2D3740"/>
          <w:spacing w:val="-4"/>
          <w:w w:val="90"/>
          <w:sz w:val="40"/>
        </w:rPr>
        <w:t>☐</w:t>
      </w:r>
      <w:r>
        <w:rPr>
          <w:rFonts w:ascii="Segoe UI Symbol" w:hAnsi="Segoe UI Symbol"/>
          <w:color w:val="2D3740"/>
          <w:spacing w:val="-41"/>
          <w:w w:val="90"/>
          <w:sz w:val="40"/>
        </w:rPr>
        <w:t xml:space="preserve"> </w:t>
      </w:r>
      <w:r>
        <w:rPr>
          <w:color w:val="2D3740"/>
          <w:spacing w:val="-4"/>
          <w:w w:val="90"/>
          <w:sz w:val="42"/>
        </w:rPr>
        <w:t>Complete</w:t>
      </w:r>
      <w:r>
        <w:rPr>
          <w:color w:val="2D3740"/>
          <w:spacing w:val="-47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PartAwithgenuine</w:t>
      </w:r>
      <w:r>
        <w:rPr>
          <w:color w:val="2D3740"/>
          <w:spacing w:val="-47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observations</w:t>
      </w:r>
      <w:r>
        <w:rPr>
          <w:color w:val="2D3740"/>
          <w:spacing w:val="-54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andowner</w:t>
      </w:r>
      <w:r>
        <w:rPr>
          <w:color w:val="2D3740"/>
          <w:spacing w:val="-4"/>
          <w:w w:val="90"/>
          <w:sz w:val="41"/>
        </w:rPr>
        <w:t>-</w:t>
      </w:r>
      <w:r>
        <w:rPr>
          <w:color w:val="2D3740"/>
          <w:spacing w:val="-4"/>
          <w:w w:val="90"/>
          <w:sz w:val="42"/>
        </w:rPr>
        <w:t>confirmedinformation</w:t>
      </w:r>
      <w:r>
        <w:rPr>
          <w:color w:val="2D3740"/>
          <w:spacing w:val="-4"/>
          <w:w w:val="90"/>
          <w:sz w:val="41"/>
        </w:rPr>
        <w:t>.</w:t>
      </w:r>
    </w:p>
    <w:p w14:paraId="0FB356F4">
      <w:pPr>
        <w:pStyle w:val="10"/>
        <w:numPr>
          <w:ilvl w:val="0"/>
          <w:numId w:val="3"/>
        </w:numPr>
        <w:tabs>
          <w:tab w:val="left" w:pos="1034"/>
        </w:tabs>
        <w:spacing w:before="107" w:after="0" w:line="240" w:lineRule="auto"/>
        <w:ind w:left="1034" w:right="0" w:hanging="720"/>
        <w:jc w:val="left"/>
        <w:rPr>
          <w:sz w:val="41"/>
        </w:rPr>
      </w:pPr>
      <w:r>
        <w:rPr>
          <w:rFonts w:ascii="Segoe UI Symbol" w:hAnsi="Segoe UI Symbol"/>
          <w:color w:val="2D3740"/>
          <w:spacing w:val="-4"/>
          <w:w w:val="90"/>
          <w:sz w:val="40"/>
        </w:rPr>
        <w:t>☐</w:t>
      </w:r>
      <w:r>
        <w:rPr>
          <w:rFonts w:ascii="Segoe UI Symbol" w:hAnsi="Segoe UI Symbol"/>
          <w:color w:val="2D3740"/>
          <w:spacing w:val="-41"/>
          <w:w w:val="90"/>
          <w:sz w:val="40"/>
        </w:rPr>
        <w:t xml:space="preserve"> </w:t>
      </w:r>
      <w:r>
        <w:rPr>
          <w:color w:val="2D3740"/>
          <w:spacing w:val="-4"/>
          <w:w w:val="90"/>
          <w:sz w:val="42"/>
        </w:rPr>
        <w:t>Insertthe</w:t>
      </w:r>
      <w:r>
        <w:rPr>
          <w:color w:val="2D3740"/>
          <w:spacing w:val="-47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official</w:t>
      </w:r>
      <w:r>
        <w:rPr>
          <w:color w:val="2D3740"/>
          <w:spacing w:val="-35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PartB</w:t>
      </w:r>
      <w:r>
        <w:rPr>
          <w:color w:val="2D3740"/>
          <w:spacing w:val="-45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requirementandcomplete</w:t>
      </w:r>
      <w:r>
        <w:rPr>
          <w:color w:val="2D3740"/>
          <w:spacing w:val="-47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it</w:t>
      </w:r>
      <w:r>
        <w:rPr>
          <w:color w:val="2D3740"/>
          <w:spacing w:val="-4"/>
          <w:w w:val="90"/>
          <w:sz w:val="41"/>
        </w:rPr>
        <w:t>;</w:t>
      </w:r>
      <w:r>
        <w:rPr>
          <w:color w:val="2D3740"/>
          <w:spacing w:val="-24"/>
          <w:w w:val="90"/>
          <w:sz w:val="41"/>
        </w:rPr>
        <w:t xml:space="preserve"> </w:t>
      </w:r>
      <w:r>
        <w:rPr>
          <w:color w:val="2D3740"/>
          <w:spacing w:val="-4"/>
          <w:w w:val="90"/>
          <w:sz w:val="42"/>
        </w:rPr>
        <w:t>donotleave</w:t>
      </w:r>
      <w:r>
        <w:rPr>
          <w:color w:val="2D3740"/>
          <w:spacing w:val="-47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the</w:t>
      </w:r>
      <w:r>
        <w:rPr>
          <w:color w:val="2D3740"/>
          <w:spacing w:val="-47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placeholder</w:t>
      </w:r>
      <w:r>
        <w:rPr>
          <w:color w:val="2D3740"/>
          <w:spacing w:val="-52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inthe</w:t>
      </w:r>
      <w:r>
        <w:rPr>
          <w:color w:val="2D3740"/>
          <w:spacing w:val="-47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final</w:t>
      </w:r>
      <w:r>
        <w:rPr>
          <w:color w:val="2D3740"/>
          <w:spacing w:val="-34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submission</w:t>
      </w:r>
      <w:r>
        <w:rPr>
          <w:color w:val="2D3740"/>
          <w:spacing w:val="-4"/>
          <w:w w:val="90"/>
          <w:sz w:val="41"/>
        </w:rPr>
        <w:t>.</w:t>
      </w:r>
    </w:p>
    <w:p w14:paraId="3C09A811">
      <w:pPr>
        <w:pStyle w:val="10"/>
        <w:numPr>
          <w:ilvl w:val="0"/>
          <w:numId w:val="3"/>
        </w:numPr>
        <w:tabs>
          <w:tab w:val="left" w:pos="1034"/>
          <w:tab w:val="left" w:pos="10528"/>
        </w:tabs>
        <w:spacing w:before="88" w:after="0" w:line="240" w:lineRule="auto"/>
        <w:ind w:left="1034" w:right="0" w:hanging="720"/>
        <w:jc w:val="left"/>
        <w:rPr>
          <w:sz w:val="41"/>
        </w:rPr>
      </w:pPr>
      <w:r>
        <w:rPr>
          <w:rFonts w:ascii="Segoe UI Symbol" w:hAnsi="Segoe UI Symbol"/>
          <w:color w:val="2D3740"/>
          <w:spacing w:val="-18"/>
          <w:sz w:val="40"/>
        </w:rPr>
        <w:t>☐</w:t>
      </w:r>
      <w:r>
        <w:rPr>
          <w:rFonts w:ascii="Segoe UI Symbol" w:hAnsi="Segoe UI Symbol"/>
          <w:color w:val="2D3740"/>
          <w:spacing w:val="-58"/>
          <w:sz w:val="40"/>
        </w:rPr>
        <w:t xml:space="preserve"> </w:t>
      </w:r>
      <w:r>
        <w:rPr>
          <w:color w:val="2D3740"/>
          <w:spacing w:val="-18"/>
          <w:sz w:val="42"/>
        </w:rPr>
        <w:t>Confirmthe</w:t>
      </w:r>
      <w:r>
        <w:rPr>
          <w:color w:val="2D3740"/>
          <w:spacing w:val="-65"/>
          <w:sz w:val="42"/>
        </w:rPr>
        <w:t xml:space="preserve"> </w:t>
      </w:r>
      <w:r>
        <w:rPr>
          <w:color w:val="2D3740"/>
          <w:spacing w:val="-18"/>
          <w:sz w:val="42"/>
        </w:rPr>
        <w:t>expectedmeaningandformatof</w:t>
      </w:r>
      <w:r>
        <w:rPr>
          <w:color w:val="2D3740"/>
          <w:spacing w:val="55"/>
          <w:w w:val="150"/>
          <w:sz w:val="42"/>
        </w:rPr>
        <w:t xml:space="preserve"> </w:t>
      </w:r>
      <w:r>
        <w:rPr>
          <w:color w:val="2D3740"/>
          <w:spacing w:val="-18"/>
          <w:sz w:val="40"/>
        </w:rPr>
        <w:t>“</w:t>
      </w:r>
      <w:r>
        <w:rPr>
          <w:color w:val="2D3740"/>
          <w:spacing w:val="-18"/>
          <w:sz w:val="42"/>
        </w:rPr>
        <w:t>AE</w:t>
      </w:r>
      <w:r>
        <w:rPr>
          <w:color w:val="2D3740"/>
          <w:spacing w:val="-75"/>
          <w:sz w:val="42"/>
        </w:rPr>
        <w:t xml:space="preserve"> </w:t>
      </w:r>
      <w:r>
        <w:rPr>
          <w:color w:val="2D3740"/>
          <w:spacing w:val="-18"/>
          <w:sz w:val="42"/>
        </w:rPr>
        <w:t>note</w:t>
      </w:r>
      <w:r>
        <w:rPr>
          <w:color w:val="2D3740"/>
          <w:spacing w:val="-18"/>
          <w:sz w:val="40"/>
        </w:rPr>
        <w:t>”</w:t>
      </w:r>
      <w:r>
        <w:rPr>
          <w:color w:val="2D3740"/>
          <w:sz w:val="40"/>
        </w:rPr>
        <w:tab/>
      </w:r>
      <w:r>
        <w:rPr>
          <w:color w:val="2D3740"/>
          <w:spacing w:val="-14"/>
          <w:sz w:val="42"/>
        </w:rPr>
        <w:t>fromthe</w:t>
      </w:r>
      <w:r>
        <w:rPr>
          <w:color w:val="2D3740"/>
          <w:spacing w:val="-64"/>
          <w:sz w:val="42"/>
        </w:rPr>
        <w:t xml:space="preserve"> </w:t>
      </w:r>
      <w:r>
        <w:rPr>
          <w:color w:val="2D3740"/>
          <w:spacing w:val="-14"/>
          <w:sz w:val="42"/>
        </w:rPr>
        <w:t>official</w:t>
      </w:r>
      <w:r>
        <w:rPr>
          <w:color w:val="2D3740"/>
          <w:spacing w:val="-73"/>
          <w:sz w:val="42"/>
        </w:rPr>
        <w:t xml:space="preserve"> </w:t>
      </w:r>
      <w:r>
        <w:rPr>
          <w:color w:val="2D3740"/>
          <w:spacing w:val="-14"/>
          <w:sz w:val="42"/>
        </w:rPr>
        <w:t>briefbeforefinalizingPartC</w:t>
      </w:r>
      <w:r>
        <w:rPr>
          <w:color w:val="2D3740"/>
          <w:spacing w:val="-14"/>
          <w:sz w:val="41"/>
        </w:rPr>
        <w:t>.</w:t>
      </w:r>
    </w:p>
    <w:p w14:paraId="1C39D58D">
      <w:pPr>
        <w:pStyle w:val="10"/>
        <w:numPr>
          <w:ilvl w:val="0"/>
          <w:numId w:val="3"/>
        </w:numPr>
        <w:tabs>
          <w:tab w:val="left" w:pos="1034"/>
          <w:tab w:val="left" w:pos="4791"/>
        </w:tabs>
        <w:spacing w:before="107" w:after="0" w:line="240" w:lineRule="auto"/>
        <w:ind w:left="1034" w:right="0" w:hanging="720"/>
        <w:jc w:val="left"/>
        <w:rPr>
          <w:sz w:val="41"/>
        </w:rPr>
      </w:pPr>
      <w:r>
        <w:rPr>
          <w:rFonts w:ascii="Segoe UI Symbol" w:hAnsi="Segoe UI Symbol"/>
          <w:color w:val="2D3740"/>
          <w:spacing w:val="-4"/>
          <w:w w:val="95"/>
          <w:sz w:val="40"/>
        </w:rPr>
        <w:t>☐</w:t>
      </w:r>
      <w:r>
        <w:rPr>
          <w:rFonts w:ascii="Segoe UI Symbol" w:hAnsi="Segoe UI Symbol"/>
          <w:color w:val="2D3740"/>
          <w:spacing w:val="-49"/>
          <w:w w:val="95"/>
          <w:sz w:val="40"/>
        </w:rPr>
        <w:t xml:space="preserve"> </w:t>
      </w:r>
      <w:r>
        <w:rPr>
          <w:color w:val="2D3740"/>
          <w:spacing w:val="-4"/>
          <w:w w:val="95"/>
          <w:sz w:val="42"/>
        </w:rPr>
        <w:t>Confirmthe</w:t>
      </w:r>
      <w:r>
        <w:rPr>
          <w:color w:val="2D3740"/>
          <w:spacing w:val="-56"/>
          <w:w w:val="95"/>
          <w:sz w:val="42"/>
        </w:rPr>
        <w:t xml:space="preserve"> </w:t>
      </w:r>
      <w:r>
        <w:rPr>
          <w:color w:val="2D3740"/>
          <w:spacing w:val="-4"/>
          <w:w w:val="95"/>
          <w:sz w:val="42"/>
        </w:rPr>
        <w:t>owner</w:t>
      </w:r>
      <w:r>
        <w:rPr>
          <w:color w:val="2D3740"/>
          <w:spacing w:val="-4"/>
          <w:w w:val="95"/>
          <w:sz w:val="40"/>
        </w:rPr>
        <w:t>’</w:t>
      </w:r>
      <w:r>
        <w:rPr>
          <w:color w:val="2D3740"/>
          <w:sz w:val="40"/>
        </w:rPr>
        <w:tab/>
      </w:r>
      <w:r>
        <w:rPr>
          <w:color w:val="2D3740"/>
          <w:spacing w:val="-4"/>
          <w:w w:val="90"/>
          <w:sz w:val="42"/>
        </w:rPr>
        <w:t>srequirements</w:t>
      </w:r>
      <w:r>
        <w:rPr>
          <w:color w:val="2D3740"/>
          <w:spacing w:val="-47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andpreferredtool</w:t>
      </w:r>
      <w:r>
        <w:rPr>
          <w:color w:val="2D3740"/>
          <w:spacing w:val="-50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beforepresentingthe</w:t>
      </w:r>
      <w:r>
        <w:rPr>
          <w:color w:val="2D3740"/>
          <w:spacing w:val="-39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solutionas</w:t>
      </w:r>
      <w:r>
        <w:rPr>
          <w:color w:val="2D3740"/>
          <w:spacing w:val="-46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agreed</w:t>
      </w:r>
      <w:r>
        <w:rPr>
          <w:color w:val="2D3740"/>
          <w:spacing w:val="-4"/>
          <w:w w:val="90"/>
          <w:sz w:val="41"/>
        </w:rPr>
        <w:t>.</w:t>
      </w:r>
    </w:p>
    <w:p w14:paraId="777933FA">
      <w:pPr>
        <w:pStyle w:val="10"/>
        <w:numPr>
          <w:ilvl w:val="0"/>
          <w:numId w:val="3"/>
        </w:numPr>
        <w:tabs>
          <w:tab w:val="left" w:pos="1034"/>
        </w:tabs>
        <w:spacing w:before="88" w:after="0" w:line="240" w:lineRule="auto"/>
        <w:ind w:left="1034" w:right="0" w:hanging="720"/>
        <w:jc w:val="left"/>
        <w:rPr>
          <w:sz w:val="41"/>
        </w:rPr>
      </w:pPr>
      <w:r>
        <w:rPr>
          <w:rFonts w:ascii="Segoe UI Symbol" w:hAnsi="Segoe UI Symbol"/>
          <w:color w:val="2D3740"/>
          <w:spacing w:val="-4"/>
          <w:w w:val="90"/>
          <w:sz w:val="40"/>
        </w:rPr>
        <w:t>☐</w:t>
      </w:r>
      <w:r>
        <w:rPr>
          <w:rFonts w:ascii="Segoe UI Symbol" w:hAnsi="Segoe UI Symbol"/>
          <w:color w:val="2D3740"/>
          <w:spacing w:val="-38"/>
          <w:w w:val="90"/>
          <w:sz w:val="40"/>
        </w:rPr>
        <w:t xml:space="preserve"> </w:t>
      </w:r>
      <w:r>
        <w:rPr>
          <w:color w:val="2D3740"/>
          <w:spacing w:val="-4"/>
          <w:w w:val="90"/>
          <w:sz w:val="42"/>
        </w:rPr>
        <w:t>Addgenuine</w:t>
      </w:r>
      <w:r>
        <w:rPr>
          <w:color w:val="2D3740"/>
          <w:spacing w:val="-44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photos</w:t>
      </w:r>
      <w:r>
        <w:rPr>
          <w:color w:val="2D3740"/>
          <w:spacing w:val="-50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only</w:t>
      </w:r>
      <w:r>
        <w:rPr>
          <w:color w:val="2D3740"/>
          <w:spacing w:val="-59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withpermissionandremove</w:t>
      </w:r>
      <w:r>
        <w:rPr>
          <w:color w:val="2D3740"/>
          <w:spacing w:val="-4"/>
          <w:w w:val="90"/>
          <w:sz w:val="41"/>
        </w:rPr>
        <w:t>/</w:t>
      </w:r>
      <w:r>
        <w:rPr>
          <w:color w:val="2D3740"/>
          <w:spacing w:val="-4"/>
          <w:w w:val="90"/>
          <w:sz w:val="42"/>
        </w:rPr>
        <w:t>redactcustomerpersonal</w:t>
      </w:r>
      <w:r>
        <w:rPr>
          <w:color w:val="2D3740"/>
          <w:spacing w:val="-31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data</w:t>
      </w:r>
      <w:r>
        <w:rPr>
          <w:color w:val="2D3740"/>
          <w:spacing w:val="-4"/>
          <w:w w:val="90"/>
          <w:sz w:val="41"/>
        </w:rPr>
        <w:t>.</w:t>
      </w:r>
    </w:p>
    <w:p w14:paraId="5B3FC300">
      <w:pPr>
        <w:pStyle w:val="10"/>
        <w:numPr>
          <w:ilvl w:val="0"/>
          <w:numId w:val="3"/>
        </w:numPr>
        <w:tabs>
          <w:tab w:val="left" w:pos="1034"/>
        </w:tabs>
        <w:spacing w:before="87" w:after="0" w:line="240" w:lineRule="auto"/>
        <w:ind w:left="1034" w:right="0" w:hanging="720"/>
        <w:jc w:val="left"/>
        <w:rPr>
          <w:sz w:val="41"/>
        </w:rPr>
      </w:pPr>
      <w:r>
        <w:rPr>
          <w:rFonts w:ascii="Segoe UI Symbol" w:hAnsi="Segoe UI Symbol"/>
          <w:color w:val="2D3740"/>
          <w:spacing w:val="-4"/>
          <w:w w:val="90"/>
          <w:sz w:val="40"/>
        </w:rPr>
        <w:t>☐</w:t>
      </w:r>
      <w:r>
        <w:rPr>
          <w:rFonts w:ascii="Segoe UI Symbol" w:hAnsi="Segoe UI Symbol"/>
          <w:color w:val="2D3740"/>
          <w:spacing w:val="-45"/>
          <w:w w:val="90"/>
          <w:sz w:val="40"/>
        </w:rPr>
        <w:t xml:space="preserve"> </w:t>
      </w:r>
      <w:r>
        <w:rPr>
          <w:color w:val="2D3740"/>
          <w:spacing w:val="-4"/>
          <w:w w:val="90"/>
          <w:sz w:val="42"/>
        </w:rPr>
        <w:t>Use</w:t>
      </w:r>
      <w:r>
        <w:rPr>
          <w:color w:val="2D3740"/>
          <w:spacing w:val="-50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realbaseline</w:t>
      </w:r>
      <w:r>
        <w:rPr>
          <w:color w:val="2D3740"/>
          <w:spacing w:val="-50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andpilotdataformetrics</w:t>
      </w:r>
      <w:r>
        <w:rPr>
          <w:color w:val="2D3740"/>
          <w:spacing w:val="-4"/>
          <w:w w:val="90"/>
          <w:sz w:val="41"/>
        </w:rPr>
        <w:t>;</w:t>
      </w:r>
      <w:r>
        <w:rPr>
          <w:color w:val="2D3740"/>
          <w:spacing w:val="-29"/>
          <w:w w:val="90"/>
          <w:sz w:val="41"/>
        </w:rPr>
        <w:t xml:space="preserve"> </w:t>
      </w:r>
      <w:r>
        <w:rPr>
          <w:color w:val="2D3740"/>
          <w:spacing w:val="-4"/>
          <w:w w:val="90"/>
          <w:sz w:val="42"/>
        </w:rPr>
        <w:t>donotinventperformanceresults</w:t>
      </w:r>
      <w:r>
        <w:rPr>
          <w:color w:val="2D3740"/>
          <w:spacing w:val="-4"/>
          <w:w w:val="90"/>
          <w:sz w:val="41"/>
        </w:rPr>
        <w:t>.</w:t>
      </w:r>
    </w:p>
    <w:p w14:paraId="6AE1440B">
      <w:pPr>
        <w:pStyle w:val="10"/>
        <w:numPr>
          <w:ilvl w:val="0"/>
          <w:numId w:val="3"/>
        </w:numPr>
        <w:tabs>
          <w:tab w:val="left" w:pos="1034"/>
        </w:tabs>
        <w:spacing w:before="108" w:after="0" w:line="240" w:lineRule="auto"/>
        <w:ind w:left="1034" w:right="0" w:hanging="720"/>
        <w:jc w:val="left"/>
        <w:rPr>
          <w:sz w:val="41"/>
        </w:rPr>
      </w:pPr>
      <w:r>
        <w:rPr>
          <w:rFonts w:ascii="Segoe UI Symbol" w:hAnsi="Segoe UI Symbol"/>
          <w:color w:val="2D3740"/>
          <w:w w:val="85"/>
          <w:sz w:val="40"/>
        </w:rPr>
        <w:t>☐</w:t>
      </w:r>
      <w:r>
        <w:rPr>
          <w:rFonts w:ascii="Segoe UI Symbol" w:hAnsi="Segoe UI Symbol"/>
          <w:color w:val="2D3740"/>
          <w:spacing w:val="-32"/>
          <w:w w:val="85"/>
          <w:sz w:val="40"/>
        </w:rPr>
        <w:t xml:space="preserve"> </w:t>
      </w:r>
      <w:r>
        <w:rPr>
          <w:color w:val="2D3740"/>
          <w:w w:val="85"/>
          <w:sz w:val="42"/>
        </w:rPr>
        <w:t>RecordPartE</w:t>
      </w:r>
      <w:r>
        <w:rPr>
          <w:color w:val="2D3740"/>
          <w:spacing w:val="-49"/>
          <w:w w:val="85"/>
          <w:sz w:val="42"/>
        </w:rPr>
        <w:t xml:space="preserve"> </w:t>
      </w:r>
      <w:r>
        <w:rPr>
          <w:color w:val="2D3740"/>
          <w:w w:val="85"/>
          <w:sz w:val="42"/>
        </w:rPr>
        <w:t>video</w:t>
      </w:r>
      <w:r>
        <w:rPr>
          <w:color w:val="2D3740"/>
          <w:spacing w:val="-35"/>
          <w:w w:val="85"/>
          <w:sz w:val="42"/>
        </w:rPr>
        <w:t xml:space="preserve"> </w:t>
      </w:r>
      <w:r>
        <w:rPr>
          <w:color w:val="2D3740"/>
          <w:w w:val="85"/>
          <w:sz w:val="42"/>
        </w:rPr>
        <w:t>andpaste</w:t>
      </w:r>
      <w:r>
        <w:rPr>
          <w:color w:val="2D3740"/>
          <w:spacing w:val="-37"/>
          <w:w w:val="85"/>
          <w:sz w:val="42"/>
        </w:rPr>
        <w:t xml:space="preserve"> </w:t>
      </w:r>
      <w:r>
        <w:rPr>
          <w:color w:val="2D3740"/>
          <w:w w:val="85"/>
          <w:sz w:val="42"/>
        </w:rPr>
        <w:t>atestedshareable</w:t>
      </w:r>
      <w:r>
        <w:rPr>
          <w:color w:val="2D3740"/>
          <w:spacing w:val="-38"/>
          <w:w w:val="85"/>
          <w:sz w:val="42"/>
        </w:rPr>
        <w:t xml:space="preserve"> </w:t>
      </w:r>
      <w:r>
        <w:rPr>
          <w:color w:val="2D3740"/>
          <w:spacing w:val="-4"/>
          <w:w w:val="85"/>
          <w:sz w:val="42"/>
        </w:rPr>
        <w:t>URL</w:t>
      </w:r>
      <w:r>
        <w:rPr>
          <w:color w:val="2D3740"/>
          <w:spacing w:val="-4"/>
          <w:w w:val="85"/>
          <w:sz w:val="41"/>
        </w:rPr>
        <w:t>.</w:t>
      </w:r>
    </w:p>
    <w:p w14:paraId="5A2C9AEE">
      <w:pPr>
        <w:pStyle w:val="10"/>
        <w:numPr>
          <w:ilvl w:val="0"/>
          <w:numId w:val="3"/>
        </w:numPr>
        <w:tabs>
          <w:tab w:val="left" w:pos="1034"/>
          <w:tab w:val="left" w:pos="4651"/>
        </w:tabs>
        <w:spacing w:before="88" w:after="0" w:line="240" w:lineRule="auto"/>
        <w:ind w:left="1034" w:right="0" w:hanging="720"/>
        <w:jc w:val="left"/>
        <w:rPr>
          <w:sz w:val="41"/>
        </w:rPr>
      </w:pPr>
      <w:r>
        <w:rPr>
          <w:rFonts w:ascii="Segoe UI Symbol" w:hAnsi="Segoe UI Symbol"/>
          <w:color w:val="2D3740"/>
          <w:spacing w:val="-2"/>
          <w:w w:val="90"/>
          <w:sz w:val="40"/>
        </w:rPr>
        <w:t>☐</w:t>
      </w:r>
      <w:r>
        <w:rPr>
          <w:rFonts w:ascii="Segoe UI Symbol" w:hAnsi="Segoe UI Symbol"/>
          <w:color w:val="2D3740"/>
          <w:spacing w:val="-44"/>
          <w:w w:val="90"/>
          <w:sz w:val="40"/>
        </w:rPr>
        <w:t xml:space="preserve"> </w:t>
      </w:r>
      <w:r>
        <w:rPr>
          <w:color w:val="2D3740"/>
          <w:spacing w:val="-2"/>
          <w:w w:val="90"/>
          <w:sz w:val="42"/>
        </w:rPr>
        <w:t>Providethe</w:t>
      </w:r>
      <w:r>
        <w:rPr>
          <w:color w:val="2D3740"/>
          <w:spacing w:val="-49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owner</w:t>
      </w:r>
      <w:r>
        <w:rPr>
          <w:color w:val="2D3740"/>
          <w:spacing w:val="-2"/>
          <w:w w:val="90"/>
          <w:sz w:val="40"/>
        </w:rPr>
        <w:t>’</w:t>
      </w:r>
      <w:r>
        <w:rPr>
          <w:color w:val="2D3740"/>
          <w:sz w:val="40"/>
        </w:rPr>
        <w:tab/>
      </w:r>
      <w:r>
        <w:rPr>
          <w:color w:val="2D3740"/>
          <w:spacing w:val="2"/>
          <w:w w:val="90"/>
          <w:sz w:val="42"/>
        </w:rPr>
        <w:t>sphonenumber</w:t>
      </w:r>
      <w:r>
        <w:rPr>
          <w:color w:val="2D3740"/>
          <w:spacing w:val="-21"/>
          <w:w w:val="90"/>
          <w:sz w:val="42"/>
        </w:rPr>
        <w:t xml:space="preserve"> </w:t>
      </w:r>
      <w:r>
        <w:rPr>
          <w:color w:val="2D3740"/>
          <w:spacing w:val="2"/>
          <w:w w:val="90"/>
          <w:sz w:val="42"/>
        </w:rPr>
        <w:t>onlyifrequiredbythe</w:t>
      </w:r>
      <w:r>
        <w:rPr>
          <w:color w:val="2D3740"/>
          <w:spacing w:val="-12"/>
          <w:w w:val="90"/>
          <w:sz w:val="42"/>
        </w:rPr>
        <w:t xml:space="preserve"> </w:t>
      </w:r>
      <w:r>
        <w:rPr>
          <w:color w:val="2D3740"/>
          <w:spacing w:val="-2"/>
          <w:w w:val="90"/>
          <w:sz w:val="42"/>
        </w:rPr>
        <w:t>assignmentandonlywithappropriatepermission</w:t>
      </w:r>
      <w:r>
        <w:rPr>
          <w:color w:val="2D3740"/>
          <w:spacing w:val="-2"/>
          <w:w w:val="90"/>
          <w:sz w:val="41"/>
        </w:rPr>
        <w:t>.</w:t>
      </w:r>
    </w:p>
    <w:p w14:paraId="008BF953">
      <w:pPr>
        <w:pStyle w:val="10"/>
        <w:numPr>
          <w:ilvl w:val="0"/>
          <w:numId w:val="3"/>
        </w:numPr>
        <w:tabs>
          <w:tab w:val="left" w:pos="1034"/>
        </w:tabs>
        <w:spacing w:before="107" w:after="0" w:line="240" w:lineRule="auto"/>
        <w:ind w:left="1034" w:right="0" w:hanging="720"/>
        <w:jc w:val="left"/>
        <w:rPr>
          <w:sz w:val="41"/>
        </w:rPr>
      </w:pPr>
      <w:r>
        <w:rPr>
          <w:rFonts w:ascii="Segoe UI Symbol" w:hAnsi="Segoe UI Symbol"/>
          <w:color w:val="2D3740"/>
          <w:spacing w:val="-4"/>
          <w:w w:val="90"/>
          <w:sz w:val="40"/>
        </w:rPr>
        <w:t>☐</w:t>
      </w:r>
      <w:r>
        <w:rPr>
          <w:rFonts w:ascii="Segoe UI Symbol" w:hAnsi="Segoe UI Symbol"/>
          <w:color w:val="2D3740"/>
          <w:spacing w:val="-48"/>
          <w:w w:val="90"/>
          <w:sz w:val="40"/>
        </w:rPr>
        <w:t xml:space="preserve"> </w:t>
      </w:r>
      <w:r>
        <w:rPr>
          <w:color w:val="2D3740"/>
          <w:spacing w:val="-4"/>
          <w:w w:val="90"/>
          <w:sz w:val="42"/>
        </w:rPr>
        <w:t>Reviewtheofficial</w:t>
      </w:r>
      <w:r>
        <w:rPr>
          <w:color w:val="2D3740"/>
          <w:spacing w:val="-62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assignmentrules</w:t>
      </w:r>
      <w:r>
        <w:rPr>
          <w:color w:val="2D3740"/>
          <w:spacing w:val="-59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for</w:t>
      </w:r>
      <w:r>
        <w:rPr>
          <w:color w:val="2D3740"/>
          <w:spacing w:val="-58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AI</w:t>
      </w:r>
      <w:r>
        <w:rPr>
          <w:color w:val="2D3740"/>
          <w:spacing w:val="-65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assistance</w:t>
      </w:r>
      <w:r>
        <w:rPr>
          <w:color w:val="2D3740"/>
          <w:spacing w:val="-53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andinclude</w:t>
      </w:r>
      <w:r>
        <w:rPr>
          <w:color w:val="2D3740"/>
          <w:spacing w:val="-54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adisclosure</w:t>
      </w:r>
      <w:r>
        <w:rPr>
          <w:color w:val="2D3740"/>
          <w:spacing w:val="-53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ifrequiredor</w:t>
      </w:r>
      <w:r>
        <w:rPr>
          <w:color w:val="2D3740"/>
          <w:spacing w:val="-57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permi</w:t>
      </w:r>
      <w:r>
        <w:rPr>
          <w:color w:val="2D3740"/>
          <w:spacing w:val="-8"/>
          <w:w w:val="90"/>
          <w:sz w:val="42"/>
        </w:rPr>
        <w:t xml:space="preserve"> </w:t>
      </w:r>
      <w:r>
        <w:rPr>
          <w:color w:val="2D3740"/>
          <w:spacing w:val="-4"/>
          <w:w w:val="90"/>
          <w:sz w:val="42"/>
        </w:rPr>
        <w:t>ted</w:t>
      </w:r>
      <w:r>
        <w:rPr>
          <w:color w:val="2D3740"/>
          <w:spacing w:val="-4"/>
          <w:w w:val="90"/>
          <w:sz w:val="41"/>
        </w:rPr>
        <w:t>.</w:t>
      </w:r>
    </w:p>
    <w:p w14:paraId="16AB8C3E">
      <w:pPr>
        <w:pStyle w:val="6"/>
        <w:rPr>
          <w:sz w:val="40"/>
        </w:rPr>
      </w:pPr>
    </w:p>
    <w:p w14:paraId="1EF94902">
      <w:pPr>
        <w:pStyle w:val="6"/>
        <w:spacing w:before="81"/>
        <w:rPr>
          <w:sz w:val="40"/>
        </w:rPr>
      </w:pPr>
    </w:p>
    <w:p w14:paraId="4E46E453">
      <w:pPr>
        <w:spacing w:before="0"/>
        <w:ind w:left="314" w:right="0" w:firstLine="0"/>
        <w:jc w:val="left"/>
        <w:rPr>
          <w:sz w:val="76"/>
        </w:rPr>
      </w:pPr>
      <w:r>
        <w:rPr>
          <w:color w:val="1B3754"/>
          <w:spacing w:val="-33"/>
          <w:w w:val="92"/>
          <w:sz w:val="85"/>
        </w:rPr>
        <w:t>A</w:t>
      </w:r>
      <w:r>
        <w:rPr>
          <w:color w:val="1B3754"/>
          <w:spacing w:val="76"/>
          <w:w w:val="91"/>
          <w:sz w:val="85"/>
        </w:rPr>
        <w:t>I</w:t>
      </w:r>
      <w:r>
        <w:rPr>
          <w:color w:val="1B3754"/>
          <w:spacing w:val="-14"/>
          <w:w w:val="95"/>
          <w:sz w:val="76"/>
        </w:rPr>
        <w:t>u</w:t>
      </w:r>
      <w:r>
        <w:rPr>
          <w:color w:val="1B3754"/>
          <w:spacing w:val="14"/>
          <w:w w:val="72"/>
          <w:sz w:val="76"/>
        </w:rPr>
        <w:t>s</w:t>
      </w:r>
      <w:r>
        <w:rPr>
          <w:color w:val="1B3754"/>
          <w:spacing w:val="-27"/>
          <w:w w:val="71"/>
          <w:sz w:val="85"/>
        </w:rPr>
        <w:t>a</w:t>
      </w:r>
      <w:r>
        <w:rPr>
          <w:color w:val="1B3754"/>
          <w:spacing w:val="-32"/>
          <w:w w:val="90"/>
          <w:sz w:val="76"/>
        </w:rPr>
        <w:t>g</w:t>
      </w:r>
      <w:r>
        <w:rPr>
          <w:color w:val="1B3754"/>
          <w:spacing w:val="12"/>
          <w:w w:val="79"/>
          <w:sz w:val="76"/>
        </w:rPr>
        <w:t>e</w:t>
      </w:r>
      <w:r>
        <w:rPr>
          <w:color w:val="1B3754"/>
          <w:spacing w:val="-95"/>
          <w:w w:val="84"/>
          <w:sz w:val="76"/>
        </w:rPr>
        <w:t xml:space="preserve"> </w:t>
      </w:r>
      <w:r>
        <w:rPr>
          <w:color w:val="1B3754"/>
          <w:w w:val="85"/>
          <w:sz w:val="76"/>
        </w:rPr>
        <w:t>dis</w:t>
      </w:r>
      <w:r>
        <w:rPr>
          <w:color w:val="1B3754"/>
          <w:w w:val="85"/>
          <w:sz w:val="85"/>
        </w:rPr>
        <w:t>c</w:t>
      </w:r>
      <w:r>
        <w:rPr>
          <w:color w:val="1B3754"/>
          <w:w w:val="85"/>
          <w:sz w:val="76"/>
        </w:rPr>
        <w:t>losure</w:t>
      </w:r>
      <w:r>
        <w:rPr>
          <w:color w:val="1B3754"/>
          <w:spacing w:val="-97"/>
          <w:w w:val="85"/>
          <w:sz w:val="76"/>
        </w:rPr>
        <w:t xml:space="preserve"> </w:t>
      </w:r>
      <w:r>
        <w:rPr>
          <w:color w:val="1B3754"/>
          <w:spacing w:val="50"/>
          <w:w w:val="85"/>
          <w:sz w:val="75"/>
        </w:rPr>
        <w:t>—</w:t>
      </w:r>
      <w:r>
        <w:rPr>
          <w:color w:val="1B3754"/>
          <w:spacing w:val="-4"/>
          <w:w w:val="85"/>
          <w:sz w:val="76"/>
        </w:rPr>
        <w:t>dr</w:t>
      </w:r>
      <w:r>
        <w:rPr>
          <w:color w:val="1B3754"/>
          <w:spacing w:val="-4"/>
          <w:w w:val="85"/>
          <w:sz w:val="85"/>
        </w:rPr>
        <w:t>a</w:t>
      </w:r>
      <w:r>
        <w:rPr>
          <w:color w:val="1B3754"/>
          <w:spacing w:val="-4"/>
          <w:w w:val="85"/>
          <w:sz w:val="76"/>
        </w:rPr>
        <w:t>ft</w:t>
      </w:r>
    </w:p>
    <w:p w14:paraId="0B712ACA">
      <w:pPr>
        <w:pStyle w:val="6"/>
        <w:spacing w:before="246" w:line="312" w:lineRule="auto"/>
        <w:ind w:left="314" w:firstLine="239"/>
        <w:rPr>
          <w:sz w:val="40"/>
        </w:rPr>
      </w:pPr>
      <w:r>
        <w:rPr>
          <w:color w:val="2D3740"/>
          <w:spacing w:val="-6"/>
          <w:w w:val="90"/>
          <w:sz w:val="40"/>
        </w:rPr>
        <w:t>“</w:t>
      </w:r>
      <w:r>
        <w:rPr>
          <w:color w:val="2D3740"/>
          <w:spacing w:val="-6"/>
          <w:w w:val="90"/>
        </w:rPr>
        <w:t>IusedChatGPT</w:t>
      </w:r>
      <w:r>
        <w:rPr>
          <w:color w:val="2D3740"/>
          <w:spacing w:val="-54"/>
          <w:w w:val="90"/>
        </w:rPr>
        <w:t xml:space="preserve"> </w:t>
      </w:r>
      <w:r>
        <w:rPr>
          <w:color w:val="2D3740"/>
          <w:spacing w:val="-6"/>
          <w:w w:val="90"/>
        </w:rPr>
        <w:t>to</w:t>
      </w:r>
      <w:r>
        <w:rPr>
          <w:color w:val="2D3740"/>
          <w:spacing w:val="-38"/>
          <w:w w:val="90"/>
        </w:rPr>
        <w:t xml:space="preserve"> </w:t>
      </w:r>
      <w:r>
        <w:rPr>
          <w:color w:val="2D3740"/>
          <w:spacing w:val="-6"/>
          <w:w w:val="90"/>
        </w:rPr>
        <w:t>help</w:t>
      </w:r>
      <w:r>
        <w:rPr>
          <w:color w:val="2D3740"/>
          <w:spacing w:val="-50"/>
          <w:w w:val="90"/>
        </w:rPr>
        <w:t xml:space="preserve"> </w:t>
      </w:r>
      <w:r>
        <w:rPr>
          <w:color w:val="2D3740"/>
          <w:spacing w:val="-6"/>
          <w:w w:val="90"/>
        </w:rPr>
        <w:t>organizethe</w:t>
      </w:r>
      <w:r>
        <w:rPr>
          <w:color w:val="2D3740"/>
          <w:spacing w:val="-40"/>
          <w:w w:val="90"/>
        </w:rPr>
        <w:t xml:space="preserve"> </w:t>
      </w:r>
      <w:r>
        <w:rPr>
          <w:color w:val="2D3740"/>
          <w:spacing w:val="-6"/>
          <w:w w:val="90"/>
        </w:rPr>
        <w:t>business</w:t>
      </w:r>
      <w:r>
        <w:rPr>
          <w:color w:val="2D3740"/>
          <w:spacing w:val="-48"/>
          <w:w w:val="90"/>
        </w:rPr>
        <w:t xml:space="preserve"> </w:t>
      </w:r>
      <w:r>
        <w:rPr>
          <w:color w:val="2D3740"/>
          <w:spacing w:val="-6"/>
          <w:w w:val="90"/>
        </w:rPr>
        <w:t>analysis</w:t>
      </w:r>
      <w:r>
        <w:rPr>
          <w:color w:val="2D3740"/>
          <w:spacing w:val="-6"/>
          <w:w w:val="90"/>
          <w:sz w:val="41"/>
        </w:rPr>
        <w:t>,</w:t>
      </w:r>
      <w:r>
        <w:rPr>
          <w:color w:val="2D3740"/>
          <w:spacing w:val="-7"/>
          <w:w w:val="90"/>
          <w:sz w:val="41"/>
        </w:rPr>
        <w:t xml:space="preserve"> </w:t>
      </w:r>
      <w:r>
        <w:rPr>
          <w:color w:val="2D3740"/>
          <w:spacing w:val="-6"/>
          <w:w w:val="90"/>
        </w:rPr>
        <w:t>structure</w:t>
      </w:r>
      <w:r>
        <w:rPr>
          <w:color w:val="2D3740"/>
          <w:spacing w:val="-40"/>
          <w:w w:val="90"/>
        </w:rPr>
        <w:t xml:space="preserve"> </w:t>
      </w:r>
      <w:r>
        <w:rPr>
          <w:color w:val="2D3740"/>
          <w:spacing w:val="-6"/>
          <w:w w:val="90"/>
        </w:rPr>
        <w:t>the</w:t>
      </w:r>
      <w:r>
        <w:rPr>
          <w:color w:val="2D3740"/>
          <w:spacing w:val="-40"/>
          <w:w w:val="90"/>
        </w:rPr>
        <w:t xml:space="preserve"> </w:t>
      </w:r>
      <w:r>
        <w:rPr>
          <w:color w:val="2D3740"/>
          <w:spacing w:val="-6"/>
          <w:w w:val="90"/>
        </w:rPr>
        <w:t>requirements</w:t>
      </w:r>
      <w:r>
        <w:rPr>
          <w:color w:val="2D3740"/>
          <w:spacing w:val="-48"/>
          <w:w w:val="90"/>
        </w:rPr>
        <w:t xml:space="preserve"> </w:t>
      </w:r>
      <w:r>
        <w:rPr>
          <w:color w:val="2D3740"/>
          <w:spacing w:val="-6"/>
          <w:w w:val="90"/>
        </w:rPr>
        <w:t>document</w:t>
      </w:r>
      <w:r>
        <w:rPr>
          <w:color w:val="2D3740"/>
          <w:spacing w:val="-6"/>
          <w:w w:val="90"/>
          <w:sz w:val="41"/>
        </w:rPr>
        <w:t>,</w:t>
      </w:r>
      <w:r>
        <w:rPr>
          <w:color w:val="2D3740"/>
          <w:spacing w:val="-32"/>
          <w:w w:val="90"/>
          <w:sz w:val="41"/>
        </w:rPr>
        <w:t xml:space="preserve"> </w:t>
      </w:r>
      <w:r>
        <w:rPr>
          <w:color w:val="2D3740"/>
          <w:spacing w:val="-6"/>
          <w:w w:val="90"/>
        </w:rPr>
        <w:t>andimprove</w:t>
      </w:r>
      <w:r>
        <w:rPr>
          <w:color w:val="2D3740"/>
          <w:spacing w:val="-40"/>
          <w:w w:val="90"/>
        </w:rPr>
        <w:t xml:space="preserve"> </w:t>
      </w:r>
      <w:r>
        <w:rPr>
          <w:color w:val="2D3740"/>
          <w:spacing w:val="-6"/>
          <w:w w:val="90"/>
        </w:rPr>
        <w:t>theclarityofthe writing</w:t>
      </w:r>
      <w:r>
        <w:rPr>
          <w:color w:val="2D3740"/>
          <w:spacing w:val="-6"/>
          <w:w w:val="90"/>
          <w:sz w:val="41"/>
        </w:rPr>
        <w:t>.</w:t>
      </w:r>
      <w:r>
        <w:rPr>
          <w:color w:val="2D3740"/>
          <w:spacing w:val="-22"/>
          <w:w w:val="90"/>
          <w:sz w:val="41"/>
        </w:rPr>
        <w:t xml:space="preserve"> </w:t>
      </w:r>
      <w:r>
        <w:rPr>
          <w:color w:val="2D3740"/>
          <w:spacing w:val="-6"/>
          <w:w w:val="90"/>
        </w:rPr>
        <w:t>Any</w:t>
      </w:r>
      <w:r>
        <w:rPr>
          <w:color w:val="2D3740"/>
          <w:spacing w:val="-65"/>
          <w:w w:val="90"/>
        </w:rPr>
        <w:t xml:space="preserve"> </w:t>
      </w:r>
      <w:r>
        <w:rPr>
          <w:color w:val="2D3740"/>
          <w:spacing w:val="-6"/>
          <w:w w:val="90"/>
        </w:rPr>
        <w:t>business</w:t>
      </w:r>
      <w:r>
        <w:rPr>
          <w:color w:val="2D3740"/>
          <w:spacing w:val="-58"/>
          <w:w w:val="90"/>
        </w:rPr>
        <w:t xml:space="preserve"> </w:t>
      </w:r>
      <w:r>
        <w:rPr>
          <w:color w:val="2D3740"/>
          <w:spacing w:val="-6"/>
          <w:w w:val="90"/>
        </w:rPr>
        <w:t>observations</w:t>
      </w:r>
      <w:r>
        <w:rPr>
          <w:color w:val="2D3740"/>
          <w:spacing w:val="-6"/>
          <w:w w:val="90"/>
          <w:sz w:val="41"/>
        </w:rPr>
        <w:t>,</w:t>
      </w:r>
      <w:r>
        <w:rPr>
          <w:color w:val="2D3740"/>
          <w:spacing w:val="-24"/>
          <w:w w:val="90"/>
          <w:sz w:val="41"/>
        </w:rPr>
        <w:t xml:space="preserve"> </w:t>
      </w:r>
      <w:r>
        <w:rPr>
          <w:color w:val="2D3740"/>
          <w:spacing w:val="-6"/>
          <w:w w:val="90"/>
        </w:rPr>
        <w:t>owner</w:t>
      </w:r>
      <w:r>
        <w:rPr>
          <w:color w:val="2D3740"/>
          <w:spacing w:val="-56"/>
          <w:w w:val="90"/>
        </w:rPr>
        <w:t xml:space="preserve"> </w:t>
      </w:r>
      <w:r>
        <w:rPr>
          <w:color w:val="2D3740"/>
          <w:spacing w:val="-6"/>
          <w:w w:val="90"/>
        </w:rPr>
        <w:t>statements</w:t>
      </w:r>
      <w:r>
        <w:rPr>
          <w:color w:val="2D3740"/>
          <w:spacing w:val="-6"/>
          <w:w w:val="90"/>
          <w:sz w:val="41"/>
        </w:rPr>
        <w:t>,</w:t>
      </w:r>
      <w:r>
        <w:rPr>
          <w:color w:val="2D3740"/>
          <w:spacing w:val="-24"/>
          <w:w w:val="90"/>
          <w:sz w:val="41"/>
        </w:rPr>
        <w:t xml:space="preserve"> </w:t>
      </w:r>
      <w:r>
        <w:rPr>
          <w:color w:val="2D3740"/>
          <w:spacing w:val="-6"/>
          <w:w w:val="90"/>
        </w:rPr>
        <w:t>photographs</w:t>
      </w:r>
      <w:r>
        <w:rPr>
          <w:color w:val="2D3740"/>
          <w:spacing w:val="-6"/>
          <w:w w:val="90"/>
          <w:sz w:val="41"/>
        </w:rPr>
        <w:t>,</w:t>
      </w:r>
      <w:r>
        <w:rPr>
          <w:color w:val="2D3740"/>
          <w:spacing w:val="-24"/>
          <w:w w:val="90"/>
          <w:sz w:val="41"/>
        </w:rPr>
        <w:t xml:space="preserve"> </w:t>
      </w:r>
      <w:r>
        <w:rPr>
          <w:color w:val="2D3740"/>
          <w:spacing w:val="-6"/>
          <w:w w:val="90"/>
        </w:rPr>
        <w:t>contactdetails</w:t>
      </w:r>
      <w:r>
        <w:rPr>
          <w:color w:val="2D3740"/>
          <w:spacing w:val="-6"/>
          <w:w w:val="90"/>
          <w:sz w:val="41"/>
        </w:rPr>
        <w:t>,</w:t>
      </w:r>
      <w:r>
        <w:rPr>
          <w:color w:val="2D3740"/>
          <w:spacing w:val="-24"/>
          <w:w w:val="90"/>
          <w:sz w:val="41"/>
        </w:rPr>
        <w:t xml:space="preserve"> </w:t>
      </w:r>
      <w:r>
        <w:rPr>
          <w:color w:val="2D3740"/>
          <w:spacing w:val="-6"/>
          <w:w w:val="90"/>
        </w:rPr>
        <w:t>andperformanceresults</w:t>
      </w:r>
      <w:r>
        <w:rPr>
          <w:color w:val="2D3740"/>
          <w:spacing w:val="-58"/>
          <w:w w:val="90"/>
        </w:rPr>
        <w:t xml:space="preserve"> </w:t>
      </w:r>
      <w:r>
        <w:rPr>
          <w:color w:val="2D3740"/>
          <w:spacing w:val="-6"/>
          <w:w w:val="90"/>
        </w:rPr>
        <w:t xml:space="preserve">inthefinal </w:t>
      </w:r>
      <w:r>
        <w:rPr>
          <w:color w:val="2D3740"/>
          <w:spacing w:val="-4"/>
          <w:w w:val="90"/>
        </w:rPr>
        <w:t>submissionare</w:t>
      </w:r>
      <w:r>
        <w:rPr>
          <w:color w:val="2D3740"/>
          <w:spacing w:val="-37"/>
          <w:w w:val="90"/>
        </w:rPr>
        <w:t xml:space="preserve"> </w:t>
      </w:r>
      <w:r>
        <w:rPr>
          <w:color w:val="2D3740"/>
          <w:spacing w:val="-4"/>
          <w:w w:val="90"/>
        </w:rPr>
        <w:t>basedoninformationI</w:t>
      </w:r>
      <w:r>
        <w:rPr>
          <w:color w:val="2D3740"/>
          <w:spacing w:val="-53"/>
          <w:w w:val="90"/>
        </w:rPr>
        <w:t xml:space="preserve"> </w:t>
      </w:r>
      <w:r>
        <w:rPr>
          <w:color w:val="2D3740"/>
          <w:spacing w:val="-4"/>
          <w:w w:val="90"/>
        </w:rPr>
        <w:t>personallycollectedandverified</w:t>
      </w:r>
      <w:r>
        <w:rPr>
          <w:color w:val="2D3740"/>
          <w:spacing w:val="-4"/>
          <w:w w:val="90"/>
          <w:sz w:val="41"/>
        </w:rPr>
        <w:t>.</w:t>
      </w:r>
      <w:r>
        <w:rPr>
          <w:color w:val="2D3740"/>
          <w:spacing w:val="-26"/>
          <w:w w:val="90"/>
          <w:sz w:val="41"/>
        </w:rPr>
        <w:t xml:space="preserve"> </w:t>
      </w:r>
      <w:r>
        <w:rPr>
          <w:color w:val="2D3740"/>
          <w:spacing w:val="-4"/>
          <w:w w:val="90"/>
        </w:rPr>
        <w:t>Illustrative</w:t>
      </w:r>
      <w:r>
        <w:rPr>
          <w:color w:val="2D3740"/>
          <w:spacing w:val="-37"/>
          <w:w w:val="90"/>
        </w:rPr>
        <w:t xml:space="preserve"> </w:t>
      </w:r>
      <w:r>
        <w:rPr>
          <w:color w:val="2D3740"/>
          <w:spacing w:val="-4"/>
          <w:w w:val="90"/>
        </w:rPr>
        <w:t>examples</w:t>
      </w:r>
      <w:r>
        <w:rPr>
          <w:color w:val="2D3740"/>
          <w:spacing w:val="-45"/>
          <w:w w:val="90"/>
        </w:rPr>
        <w:t xml:space="preserve"> </w:t>
      </w:r>
      <w:r>
        <w:rPr>
          <w:color w:val="2D3740"/>
          <w:spacing w:val="-4"/>
          <w:w w:val="90"/>
        </w:rPr>
        <w:t>are</w:t>
      </w:r>
      <w:r>
        <w:rPr>
          <w:color w:val="2D3740"/>
          <w:spacing w:val="-37"/>
          <w:w w:val="90"/>
        </w:rPr>
        <w:t xml:space="preserve"> </w:t>
      </w:r>
      <w:r>
        <w:rPr>
          <w:color w:val="2D3740"/>
          <w:spacing w:val="-4"/>
          <w:w w:val="90"/>
        </w:rPr>
        <w:t>identifiedas</w:t>
      </w:r>
      <w:r>
        <w:rPr>
          <w:color w:val="2D3740"/>
          <w:spacing w:val="-45"/>
          <w:w w:val="90"/>
        </w:rPr>
        <w:t xml:space="preserve"> </w:t>
      </w:r>
      <w:r>
        <w:rPr>
          <w:color w:val="2D3740"/>
          <w:spacing w:val="-4"/>
          <w:w w:val="90"/>
        </w:rPr>
        <w:t>samples</w:t>
      </w:r>
      <w:r>
        <w:rPr>
          <w:color w:val="2D3740"/>
          <w:spacing w:val="-4"/>
          <w:w w:val="90"/>
          <w:sz w:val="41"/>
        </w:rPr>
        <w:t>.</w:t>
      </w:r>
      <w:r>
        <w:rPr>
          <w:color w:val="2D3740"/>
          <w:spacing w:val="-4"/>
          <w:w w:val="90"/>
          <w:sz w:val="40"/>
        </w:rPr>
        <w:t>”</w:t>
      </w:r>
    </w:p>
    <w:p w14:paraId="11F8C078">
      <w:pPr>
        <w:pStyle w:val="6"/>
        <w:rPr>
          <w:sz w:val="20"/>
        </w:rPr>
      </w:pPr>
    </w:p>
    <w:p w14:paraId="62CD7F98">
      <w:pPr>
        <w:pStyle w:val="6"/>
        <w:rPr>
          <w:sz w:val="20"/>
        </w:rPr>
      </w:pPr>
      <w:r>
        <w:rPr>
          <w:sz w:val="20"/>
        </w:rPr>
        <w:drawing>
          <wp:anchor distT="0" distB="0" distL="0" distR="0" simplePos="0" relativeHeight="251698176" behindDoc="1" locked="0" layoutInCell="1" allowOverlap="1">
            <wp:simplePos x="0" y="0"/>
            <wp:positionH relativeFrom="page">
              <wp:posOffset>1497965</wp:posOffset>
            </wp:positionH>
            <wp:positionV relativeFrom="paragraph">
              <wp:posOffset>161290</wp:posOffset>
            </wp:positionV>
            <wp:extent cx="7228205" cy="257175"/>
            <wp:effectExtent l="0" t="0" r="0" b="0"/>
            <wp:wrapTopAndBottom/>
            <wp:docPr id="197" name="Imag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8175" cy="25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98176" behindDoc="1" locked="0" layoutInCell="1" allowOverlap="1">
            <wp:simplePos x="0" y="0"/>
            <wp:positionH relativeFrom="page">
              <wp:posOffset>8858885</wp:posOffset>
            </wp:positionH>
            <wp:positionV relativeFrom="paragraph">
              <wp:posOffset>166370</wp:posOffset>
            </wp:positionV>
            <wp:extent cx="4914265" cy="252730"/>
            <wp:effectExtent l="0" t="0" r="0" b="0"/>
            <wp:wrapTopAndBottom/>
            <wp:docPr id="198" name="Imag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266" cy="252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99200" behindDoc="1" locked="0" layoutInCell="1" allowOverlap="1">
            <wp:simplePos x="0" y="0"/>
            <wp:positionH relativeFrom="page">
              <wp:posOffset>1483995</wp:posOffset>
            </wp:positionH>
            <wp:positionV relativeFrom="paragraph">
              <wp:posOffset>572135</wp:posOffset>
            </wp:positionV>
            <wp:extent cx="1577975" cy="194945"/>
            <wp:effectExtent l="0" t="0" r="0" b="0"/>
            <wp:wrapTopAndBottom/>
            <wp:docPr id="199" name="Imag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703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5D19BE">
      <w:pPr>
        <w:pStyle w:val="6"/>
        <w:spacing w:before="10"/>
        <w:rPr>
          <w:sz w:val="18"/>
        </w:rPr>
      </w:pPr>
    </w:p>
    <w:p w14:paraId="4F84579C">
      <w:pPr>
        <w:pStyle w:val="6"/>
        <w:spacing w:before="263"/>
        <w:rPr>
          <w:sz w:val="72"/>
        </w:rPr>
      </w:pPr>
    </w:p>
    <w:p w14:paraId="7C125871">
      <w:pPr>
        <w:pStyle w:val="2"/>
      </w:pPr>
      <w:r>
        <w:rPr>
          <w:color w:val="1B3754"/>
          <w:spacing w:val="-8"/>
          <w:w w:val="90"/>
          <w:sz w:val="85"/>
        </w:rPr>
        <w:t>L</w:t>
      </w:r>
      <w:r>
        <w:rPr>
          <w:color w:val="1B3754"/>
          <w:spacing w:val="-8"/>
          <w:w w:val="90"/>
        </w:rPr>
        <w:t>imit</w:t>
      </w:r>
      <w:r>
        <w:rPr>
          <w:color w:val="1B3754"/>
          <w:spacing w:val="-8"/>
          <w:w w:val="90"/>
          <w:sz w:val="85"/>
        </w:rPr>
        <w:t>a</w:t>
      </w:r>
      <w:r>
        <w:rPr>
          <w:color w:val="1B3754"/>
          <w:spacing w:val="-8"/>
          <w:w w:val="90"/>
        </w:rPr>
        <w:t>tions</w:t>
      </w:r>
      <w:r>
        <w:rPr>
          <w:color w:val="1B3754"/>
          <w:spacing w:val="-103"/>
          <w:w w:val="90"/>
        </w:rPr>
        <w:t xml:space="preserve"> </w:t>
      </w:r>
      <w:r>
        <w:rPr>
          <w:color w:val="1B3754"/>
          <w:spacing w:val="-8"/>
          <w:w w:val="90"/>
        </w:rPr>
        <w:t>ofthis</w:t>
      </w:r>
      <w:r>
        <w:rPr>
          <w:color w:val="1B3754"/>
          <w:spacing w:val="-102"/>
          <w:w w:val="90"/>
        </w:rPr>
        <w:t xml:space="preserve"> </w:t>
      </w:r>
      <w:r>
        <w:rPr>
          <w:color w:val="1B3754"/>
          <w:spacing w:val="-8"/>
          <w:w w:val="90"/>
        </w:rPr>
        <w:t>dr</w:t>
      </w:r>
      <w:r>
        <w:rPr>
          <w:color w:val="1B3754"/>
          <w:spacing w:val="-8"/>
          <w:w w:val="90"/>
          <w:sz w:val="85"/>
        </w:rPr>
        <w:t>a</w:t>
      </w:r>
      <w:r>
        <w:rPr>
          <w:color w:val="1B3754"/>
          <w:spacing w:val="-8"/>
          <w:w w:val="90"/>
        </w:rPr>
        <w:t>ft</w:t>
      </w:r>
    </w:p>
    <w:p w14:paraId="5DA3A4B7">
      <w:pPr>
        <w:pStyle w:val="6"/>
        <w:tabs>
          <w:tab w:val="left" w:pos="8549"/>
        </w:tabs>
        <w:spacing w:before="245" w:line="312" w:lineRule="auto"/>
        <w:ind w:left="314" w:right="702"/>
        <w:rPr>
          <w:sz w:val="41"/>
        </w:rPr>
      </w:pPr>
      <w:r>
        <w:rPr>
          <w:color w:val="2D3740"/>
          <w:w w:val="90"/>
        </w:rPr>
        <w:t>Thisdocumentis</w:t>
      </w:r>
      <w:r>
        <w:rPr>
          <w:color w:val="2D3740"/>
          <w:spacing w:val="-32"/>
          <w:w w:val="90"/>
        </w:rPr>
        <w:t xml:space="preserve"> </w:t>
      </w:r>
      <w:r>
        <w:rPr>
          <w:color w:val="2D3740"/>
          <w:w w:val="90"/>
        </w:rPr>
        <w:t>astructureddraftbasedoninformationsuppliedinthe</w:t>
      </w:r>
      <w:r>
        <w:rPr>
          <w:color w:val="2D3740"/>
          <w:spacing w:val="-23"/>
          <w:w w:val="90"/>
        </w:rPr>
        <w:t xml:space="preserve"> </w:t>
      </w:r>
      <w:r>
        <w:rPr>
          <w:color w:val="2D3740"/>
          <w:w w:val="90"/>
        </w:rPr>
        <w:t>conversation</w:t>
      </w:r>
      <w:r>
        <w:rPr>
          <w:color w:val="2D3740"/>
          <w:w w:val="90"/>
          <w:sz w:val="41"/>
        </w:rPr>
        <w:t xml:space="preserve">. </w:t>
      </w:r>
      <w:r>
        <w:rPr>
          <w:color w:val="2D3740"/>
          <w:w w:val="90"/>
        </w:rPr>
        <w:t>Itdoes</w:t>
      </w:r>
      <w:r>
        <w:rPr>
          <w:color w:val="2D3740"/>
          <w:spacing w:val="-32"/>
          <w:w w:val="90"/>
        </w:rPr>
        <w:t xml:space="preserve"> </w:t>
      </w:r>
      <w:r>
        <w:rPr>
          <w:color w:val="2D3740"/>
          <w:w w:val="90"/>
        </w:rPr>
        <w:t xml:space="preserve">notcontainverifiedshop </w:t>
      </w:r>
      <w:r>
        <w:rPr>
          <w:color w:val="2D3740"/>
          <w:spacing w:val="-4"/>
          <w:w w:val="90"/>
        </w:rPr>
        <w:t>photographs</w:t>
      </w:r>
      <w:r>
        <w:rPr>
          <w:color w:val="2D3740"/>
          <w:spacing w:val="-4"/>
          <w:w w:val="90"/>
          <w:sz w:val="41"/>
        </w:rPr>
        <w:t>,</w:t>
      </w:r>
      <w:r>
        <w:rPr>
          <w:color w:val="2D3740"/>
          <w:spacing w:val="-8"/>
          <w:w w:val="90"/>
          <w:sz w:val="41"/>
        </w:rPr>
        <w:t xml:space="preserve"> </w:t>
      </w:r>
      <w:r>
        <w:rPr>
          <w:color w:val="2D3740"/>
          <w:spacing w:val="-4"/>
          <w:w w:val="90"/>
        </w:rPr>
        <w:t>confirmedownerresponses</w:t>
      </w:r>
      <w:r>
        <w:rPr>
          <w:color w:val="2D3740"/>
          <w:spacing w:val="-4"/>
          <w:w w:val="90"/>
          <w:sz w:val="41"/>
        </w:rPr>
        <w:t>,</w:t>
      </w:r>
      <w:r>
        <w:rPr>
          <w:color w:val="2D3740"/>
          <w:spacing w:val="-8"/>
          <w:w w:val="90"/>
          <w:sz w:val="41"/>
        </w:rPr>
        <w:t xml:space="preserve"> </w:t>
      </w:r>
      <w:r>
        <w:rPr>
          <w:color w:val="2D3740"/>
          <w:spacing w:val="-4"/>
          <w:w w:val="90"/>
        </w:rPr>
        <w:t>actual</w:t>
      </w:r>
      <w:r>
        <w:rPr>
          <w:color w:val="2D3740"/>
          <w:spacing w:val="-52"/>
          <w:w w:val="90"/>
        </w:rPr>
        <w:t xml:space="preserve"> </w:t>
      </w:r>
      <w:r>
        <w:rPr>
          <w:color w:val="2D3740"/>
          <w:spacing w:val="-4"/>
          <w:w w:val="90"/>
        </w:rPr>
        <w:t>performancemeasurements</w:t>
      </w:r>
      <w:r>
        <w:rPr>
          <w:color w:val="2D3740"/>
          <w:spacing w:val="-4"/>
          <w:w w:val="90"/>
          <w:sz w:val="41"/>
        </w:rPr>
        <w:t>,</w:t>
      </w:r>
      <w:r>
        <w:rPr>
          <w:color w:val="2D3740"/>
          <w:spacing w:val="-8"/>
          <w:w w:val="90"/>
          <w:sz w:val="41"/>
        </w:rPr>
        <w:t xml:space="preserve"> </w:t>
      </w:r>
      <w:r>
        <w:rPr>
          <w:color w:val="2D3740"/>
          <w:spacing w:val="-4"/>
          <w:w w:val="90"/>
        </w:rPr>
        <w:t>orarecordedPartEvideo</w:t>
      </w:r>
      <w:r>
        <w:rPr>
          <w:color w:val="2D3740"/>
          <w:spacing w:val="-4"/>
          <w:w w:val="90"/>
          <w:sz w:val="41"/>
        </w:rPr>
        <w:t>.</w:t>
      </w:r>
      <w:r>
        <w:rPr>
          <w:color w:val="2D3740"/>
          <w:spacing w:val="-30"/>
          <w:w w:val="90"/>
          <w:sz w:val="41"/>
        </w:rPr>
        <w:t xml:space="preserve"> </w:t>
      </w:r>
      <w:r>
        <w:rPr>
          <w:color w:val="2D3740"/>
          <w:spacing w:val="-4"/>
          <w:w w:val="90"/>
        </w:rPr>
        <w:t>Theofficial</w:t>
      </w:r>
      <w:r>
        <w:rPr>
          <w:color w:val="2D3740"/>
          <w:spacing w:val="-52"/>
          <w:w w:val="90"/>
        </w:rPr>
        <w:t xml:space="preserve"> </w:t>
      </w:r>
      <w:r>
        <w:rPr>
          <w:color w:val="2D3740"/>
          <w:spacing w:val="-4"/>
          <w:w w:val="90"/>
        </w:rPr>
        <w:t xml:space="preserve">PartB </w:t>
      </w:r>
      <w:r>
        <w:rPr>
          <w:color w:val="2D3740"/>
          <w:spacing w:val="-10"/>
        </w:rPr>
        <w:t>instructions</w:t>
      </w:r>
      <w:r>
        <w:rPr>
          <w:color w:val="2D3740"/>
          <w:spacing w:val="-71"/>
        </w:rPr>
        <w:t xml:space="preserve"> </w:t>
      </w:r>
      <w:r>
        <w:rPr>
          <w:color w:val="2D3740"/>
          <w:spacing w:val="-10"/>
        </w:rPr>
        <w:t>andthe</w:t>
      </w:r>
      <w:r>
        <w:rPr>
          <w:color w:val="2D3740"/>
          <w:spacing w:val="-65"/>
        </w:rPr>
        <w:t xml:space="preserve"> </w:t>
      </w:r>
      <w:r>
        <w:rPr>
          <w:color w:val="2D3740"/>
          <w:spacing w:val="-10"/>
        </w:rPr>
        <w:t>requiredformatfor</w:t>
      </w:r>
      <w:r>
        <w:rPr>
          <w:color w:val="2D3740"/>
          <w:spacing w:val="36"/>
          <w:w w:val="150"/>
        </w:rPr>
        <w:t xml:space="preserve"> </w:t>
      </w:r>
      <w:r>
        <w:rPr>
          <w:color w:val="2D3740"/>
          <w:spacing w:val="-10"/>
          <w:sz w:val="40"/>
        </w:rPr>
        <w:t>“</w:t>
      </w:r>
      <w:r>
        <w:rPr>
          <w:color w:val="2D3740"/>
          <w:spacing w:val="-10"/>
        </w:rPr>
        <w:t>AE</w:t>
      </w:r>
      <w:r>
        <w:rPr>
          <w:color w:val="2D3740"/>
          <w:spacing w:val="-75"/>
        </w:rPr>
        <w:t xml:space="preserve"> </w:t>
      </w:r>
      <w:r>
        <w:rPr>
          <w:color w:val="2D3740"/>
          <w:spacing w:val="-10"/>
        </w:rPr>
        <w:t>note</w:t>
      </w:r>
      <w:r>
        <w:rPr>
          <w:color w:val="2D3740"/>
          <w:spacing w:val="-10"/>
          <w:sz w:val="40"/>
        </w:rPr>
        <w:t>”</w:t>
      </w:r>
      <w:r>
        <w:rPr>
          <w:color w:val="2D3740"/>
          <w:sz w:val="40"/>
        </w:rPr>
        <w:tab/>
      </w:r>
      <w:r>
        <w:rPr>
          <w:color w:val="2D3740"/>
          <w:spacing w:val="-4"/>
          <w:w w:val="90"/>
        </w:rPr>
        <w:t>were</w:t>
      </w:r>
      <w:r>
        <w:rPr>
          <w:color w:val="2D3740"/>
          <w:spacing w:val="-35"/>
          <w:w w:val="90"/>
        </w:rPr>
        <w:t xml:space="preserve"> </w:t>
      </w:r>
      <w:r>
        <w:rPr>
          <w:color w:val="2D3740"/>
          <w:spacing w:val="-4"/>
          <w:w w:val="90"/>
        </w:rPr>
        <w:t>notprovided</w:t>
      </w:r>
      <w:r>
        <w:rPr>
          <w:color w:val="2D3740"/>
          <w:spacing w:val="-4"/>
          <w:w w:val="90"/>
          <w:sz w:val="41"/>
        </w:rPr>
        <w:t>.</w:t>
      </w:r>
      <w:r>
        <w:rPr>
          <w:color w:val="2D3740"/>
          <w:spacing w:val="-24"/>
          <w:w w:val="90"/>
          <w:sz w:val="41"/>
        </w:rPr>
        <w:t xml:space="preserve"> </w:t>
      </w:r>
      <w:r>
        <w:rPr>
          <w:color w:val="2D3740"/>
          <w:spacing w:val="-4"/>
          <w:w w:val="90"/>
        </w:rPr>
        <w:t>Theproposedsolutionandacceptance</w:t>
      </w:r>
      <w:r>
        <w:rPr>
          <w:color w:val="2D3740"/>
          <w:spacing w:val="-35"/>
          <w:w w:val="90"/>
        </w:rPr>
        <w:t xml:space="preserve"> </w:t>
      </w:r>
      <w:r>
        <w:rPr>
          <w:color w:val="2D3740"/>
          <w:spacing w:val="-4"/>
          <w:w w:val="90"/>
        </w:rPr>
        <w:t xml:space="preserve">criteriashould </w:t>
      </w:r>
      <w:r>
        <w:rPr>
          <w:color w:val="2D3740"/>
          <w:w w:val="90"/>
        </w:rPr>
        <w:t>bereviewedwiththe</w:t>
      </w:r>
      <w:r>
        <w:rPr>
          <w:color w:val="2D3740"/>
          <w:spacing w:val="-48"/>
          <w:w w:val="90"/>
        </w:rPr>
        <w:t xml:space="preserve"> </w:t>
      </w:r>
      <w:r>
        <w:rPr>
          <w:color w:val="2D3740"/>
          <w:w w:val="90"/>
        </w:rPr>
        <w:t>owner</w:t>
      </w:r>
      <w:r>
        <w:rPr>
          <w:color w:val="2D3740"/>
          <w:spacing w:val="-52"/>
          <w:w w:val="90"/>
        </w:rPr>
        <w:t xml:space="preserve"> </w:t>
      </w:r>
      <w:r>
        <w:rPr>
          <w:color w:val="2D3740"/>
          <w:w w:val="90"/>
        </w:rPr>
        <w:t>andalignedwiththe</w:t>
      </w:r>
      <w:r>
        <w:rPr>
          <w:color w:val="2D3740"/>
          <w:spacing w:val="-48"/>
          <w:w w:val="90"/>
        </w:rPr>
        <w:t xml:space="preserve"> </w:t>
      </w:r>
      <w:r>
        <w:rPr>
          <w:color w:val="2D3740"/>
          <w:w w:val="90"/>
        </w:rPr>
        <w:t>official</w:t>
      </w:r>
      <w:r>
        <w:rPr>
          <w:color w:val="2D3740"/>
          <w:spacing w:val="-35"/>
          <w:w w:val="90"/>
        </w:rPr>
        <w:t xml:space="preserve"> </w:t>
      </w:r>
      <w:r>
        <w:rPr>
          <w:color w:val="2D3740"/>
          <w:w w:val="90"/>
        </w:rPr>
        <w:t>assignmentbriefbeforesubmission</w:t>
      </w:r>
      <w:r>
        <w:rPr>
          <w:color w:val="2D3740"/>
          <w:w w:val="90"/>
          <w:sz w:val="41"/>
        </w:rPr>
        <w:t>.</w:t>
      </w:r>
    </w:p>
    <w:sectPr>
      <w:pgSz w:w="24470" w:h="31660"/>
      <w:pgMar w:top="2320" w:right="1984" w:bottom="280" w:left="1984" w:header="1247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Webdings">
    <w:panose1 w:val="05030102010509060703"/>
    <w:charset w:val="02"/>
    <w:family w:val="decorative"/>
    <w:pitch w:val="default"/>
    <w:sig w:usb0="00000000" w:usb1="00000000" w:usb2="00000000" w:usb3="00000000" w:csb0="80000000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FC5E7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29B4B8">
    <w:pPr>
      <w:pStyle w:val="6"/>
      <w:spacing w:line="200" w:lineRule="exact"/>
      <w:rPr>
        <w:sz w:val="20"/>
      </w:rPr>
    </w:pPr>
    <w:bookmarkStart w:id="0" w:name="_GoBack"/>
    <w:bookmarkEnd w:id="0"/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7487920</wp:posOffset>
              </wp:positionH>
              <wp:positionV relativeFrom="page">
                <wp:posOffset>929640</wp:posOffset>
              </wp:positionV>
              <wp:extent cx="6616065" cy="26098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16065" cy="260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B8A2FD">
                          <w:pPr>
                            <w:spacing w:before="0" w:line="410" w:lineRule="exact"/>
                            <w:ind w:right="0"/>
                            <w:jc w:val="left"/>
                            <w:rPr>
                              <w:sz w:val="39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89.6pt;margin-top:73.2pt;height:20.55pt;width:520.95pt;mso-position-horizontal-relative:page;mso-position-vertical-relative:page;z-index:-251657216;mso-width-relative:page;mso-height-relative:page;" filled="f" stroked="f" coordsize="21600,21600" o:gfxdata="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AggzmDbAAAADQEAAA8AAAAAAAAAAQAgAAAAIgAAAGRycy9kb3ducmV2LnhtbFBLAQIUABQAAAAI&#10;AIdO4kA4VitssQEAAHQ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B8A2FD">
                    <w:pPr>
                      <w:spacing w:before="0" w:line="410" w:lineRule="exact"/>
                      <w:ind w:right="0"/>
                      <w:jc w:val="left"/>
                      <w:rPr>
                        <w:sz w:val="39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034" w:hanging="7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D3740"/>
        <w:spacing w:val="-8"/>
        <w:w w:val="64"/>
        <w:sz w:val="41"/>
        <w:szCs w:val="4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34" w:hanging="720"/>
      </w:pPr>
      <w:rPr>
        <w:rFonts w:hint="default" w:ascii="Webdings" w:hAnsi="Webdings" w:eastAsia="Webdings" w:cs="Webdings"/>
        <w:b w:val="0"/>
        <w:bCs w:val="0"/>
        <w:i w:val="0"/>
        <w:iCs w:val="0"/>
        <w:color w:val="2D3740"/>
        <w:spacing w:val="0"/>
        <w:w w:val="45"/>
        <w:sz w:val="40"/>
        <w:szCs w:val="4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931" w:hanging="7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876" w:hanging="7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8822" w:hanging="7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0768" w:hanging="7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2713" w:hanging="7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4659" w:hanging="7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6605" w:hanging="72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1034" w:hanging="720"/>
      </w:pPr>
      <w:rPr>
        <w:rFonts w:hint="default" w:ascii="Webdings" w:hAnsi="Webdings" w:eastAsia="Webdings" w:cs="Webdings"/>
        <w:b w:val="0"/>
        <w:bCs w:val="0"/>
        <w:i w:val="0"/>
        <w:iCs w:val="0"/>
        <w:color w:val="2D3740"/>
        <w:spacing w:val="0"/>
        <w:w w:val="45"/>
        <w:sz w:val="40"/>
        <w:szCs w:val="4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985" w:hanging="7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931" w:hanging="7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876" w:hanging="7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8822" w:hanging="7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0768" w:hanging="7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2713" w:hanging="7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4659" w:hanging="7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6605" w:hanging="720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0"/>
      <w:numFmt w:val="bullet"/>
      <w:lvlText w:val="•"/>
      <w:lvlJc w:val="left"/>
      <w:pPr>
        <w:ind w:left="1034" w:hanging="720"/>
      </w:pPr>
      <w:rPr>
        <w:rFonts w:hint="default" w:ascii="Webdings" w:hAnsi="Webdings" w:eastAsia="Webdings" w:cs="Webdings"/>
        <w:b w:val="0"/>
        <w:bCs w:val="0"/>
        <w:i w:val="0"/>
        <w:iCs w:val="0"/>
        <w:color w:val="2D3740"/>
        <w:spacing w:val="0"/>
        <w:w w:val="45"/>
        <w:sz w:val="40"/>
        <w:szCs w:val="4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985" w:hanging="7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931" w:hanging="7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876" w:hanging="7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8822" w:hanging="7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0768" w:hanging="7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2713" w:hanging="7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4659" w:hanging="7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6605" w:hanging="72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70521F9"/>
    <w:rsid w:val="48F467BF"/>
    <w:rsid w:val="516822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14"/>
      <w:outlineLvl w:val="1"/>
    </w:pPr>
    <w:rPr>
      <w:rFonts w:ascii="Arial" w:hAnsi="Arial" w:eastAsia="Arial" w:cs="Arial"/>
      <w:sz w:val="76"/>
      <w:szCs w:val="76"/>
      <w:lang w:val="en-US" w:eastAsia="en-US" w:bidi="ar-SA"/>
    </w:rPr>
  </w:style>
  <w:style w:type="paragraph" w:styleId="3">
    <w:name w:val="heading 2"/>
    <w:basedOn w:val="1"/>
    <w:qFormat/>
    <w:uiPriority w:val="1"/>
    <w:pPr>
      <w:ind w:left="314"/>
      <w:outlineLvl w:val="2"/>
    </w:pPr>
    <w:rPr>
      <w:rFonts w:ascii="Arial" w:hAnsi="Arial" w:eastAsia="Arial" w:cs="Arial"/>
      <w:sz w:val="55"/>
      <w:szCs w:val="55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" w:hAnsi="Arial" w:eastAsia="Arial" w:cs="Arial"/>
      <w:sz w:val="42"/>
      <w:szCs w:val="42"/>
      <w:lang w:val="en-US" w:eastAsia="en-US" w:bidi="ar-SA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Title"/>
    <w:basedOn w:val="1"/>
    <w:qFormat/>
    <w:uiPriority w:val="1"/>
    <w:pPr>
      <w:spacing w:before="21"/>
      <w:ind w:left="42"/>
      <w:jc w:val="center"/>
    </w:pPr>
    <w:rPr>
      <w:rFonts w:ascii="Arial" w:hAnsi="Arial" w:eastAsia="Arial" w:cs="Arial"/>
      <w:sz w:val="119"/>
      <w:szCs w:val="119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137"/>
      <w:ind w:left="1034" w:hanging="720"/>
    </w:pPr>
    <w:rPr>
      <w:rFonts w:ascii="Arial" w:hAnsi="Arial" w:eastAsia="Arial" w:cs="Arial"/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spacing w:before="22"/>
      <w:ind w:left="229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2.png"/><Relationship Id="rId98" Type="http://schemas.openxmlformats.org/officeDocument/2006/relationships/image" Target="media/image91.png"/><Relationship Id="rId97" Type="http://schemas.openxmlformats.org/officeDocument/2006/relationships/image" Target="media/image90.png"/><Relationship Id="rId96" Type="http://schemas.openxmlformats.org/officeDocument/2006/relationships/image" Target="media/image89.png"/><Relationship Id="rId95" Type="http://schemas.openxmlformats.org/officeDocument/2006/relationships/image" Target="media/image88.png"/><Relationship Id="rId94" Type="http://schemas.openxmlformats.org/officeDocument/2006/relationships/image" Target="media/image87.png"/><Relationship Id="rId93" Type="http://schemas.openxmlformats.org/officeDocument/2006/relationships/image" Target="media/image86.png"/><Relationship Id="rId92" Type="http://schemas.openxmlformats.org/officeDocument/2006/relationships/image" Target="media/image85.png"/><Relationship Id="rId91" Type="http://schemas.openxmlformats.org/officeDocument/2006/relationships/image" Target="media/image84.png"/><Relationship Id="rId90" Type="http://schemas.openxmlformats.org/officeDocument/2006/relationships/image" Target="media/image83.png"/><Relationship Id="rId9" Type="http://schemas.openxmlformats.org/officeDocument/2006/relationships/image" Target="media/image2.png"/><Relationship Id="rId89" Type="http://schemas.openxmlformats.org/officeDocument/2006/relationships/image" Target="media/image82.png"/><Relationship Id="rId88" Type="http://schemas.openxmlformats.org/officeDocument/2006/relationships/image" Target="media/image81.png"/><Relationship Id="rId87" Type="http://schemas.openxmlformats.org/officeDocument/2006/relationships/image" Target="media/image80.png"/><Relationship Id="rId86" Type="http://schemas.openxmlformats.org/officeDocument/2006/relationships/image" Target="media/image79.png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image" Target="media/image73.png"/><Relationship Id="rId8" Type="http://schemas.openxmlformats.org/officeDocument/2006/relationships/image" Target="media/image1.pn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footer" Target="footer1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5" Type="http://schemas.openxmlformats.org/officeDocument/2006/relationships/fontTable" Target="fontTable.xml"/><Relationship Id="rId154" Type="http://schemas.openxmlformats.org/officeDocument/2006/relationships/numbering" Target="numbering.xml"/><Relationship Id="rId153" Type="http://schemas.openxmlformats.org/officeDocument/2006/relationships/customXml" Target="../customXml/item1.xml"/><Relationship Id="rId152" Type="http://schemas.openxmlformats.org/officeDocument/2006/relationships/image" Target="media/image145.png"/><Relationship Id="rId151" Type="http://schemas.openxmlformats.org/officeDocument/2006/relationships/image" Target="media/image144.png"/><Relationship Id="rId150" Type="http://schemas.openxmlformats.org/officeDocument/2006/relationships/image" Target="media/image143.png"/><Relationship Id="rId15" Type="http://schemas.openxmlformats.org/officeDocument/2006/relationships/image" Target="media/image8.png"/><Relationship Id="rId149" Type="http://schemas.openxmlformats.org/officeDocument/2006/relationships/image" Target="media/image142.png"/><Relationship Id="rId148" Type="http://schemas.openxmlformats.org/officeDocument/2006/relationships/image" Target="media/image141.png"/><Relationship Id="rId147" Type="http://schemas.openxmlformats.org/officeDocument/2006/relationships/image" Target="media/image140.png"/><Relationship Id="rId146" Type="http://schemas.openxmlformats.org/officeDocument/2006/relationships/image" Target="media/image139.png"/><Relationship Id="rId145" Type="http://schemas.openxmlformats.org/officeDocument/2006/relationships/image" Target="media/image138.png"/><Relationship Id="rId144" Type="http://schemas.openxmlformats.org/officeDocument/2006/relationships/image" Target="media/image137.png"/><Relationship Id="rId143" Type="http://schemas.openxmlformats.org/officeDocument/2006/relationships/image" Target="media/image136.png"/><Relationship Id="rId142" Type="http://schemas.openxmlformats.org/officeDocument/2006/relationships/image" Target="media/image135.png"/><Relationship Id="rId141" Type="http://schemas.openxmlformats.org/officeDocument/2006/relationships/image" Target="media/image134.png"/><Relationship Id="rId140" Type="http://schemas.openxmlformats.org/officeDocument/2006/relationships/image" Target="media/image133.png"/><Relationship Id="rId14" Type="http://schemas.openxmlformats.org/officeDocument/2006/relationships/image" Target="media/image7.png"/><Relationship Id="rId139" Type="http://schemas.openxmlformats.org/officeDocument/2006/relationships/image" Target="media/image132.png"/><Relationship Id="rId138" Type="http://schemas.openxmlformats.org/officeDocument/2006/relationships/image" Target="media/image131.png"/><Relationship Id="rId137" Type="http://schemas.openxmlformats.org/officeDocument/2006/relationships/image" Target="media/image130.png"/><Relationship Id="rId136" Type="http://schemas.openxmlformats.org/officeDocument/2006/relationships/image" Target="media/image129.png"/><Relationship Id="rId135" Type="http://schemas.openxmlformats.org/officeDocument/2006/relationships/image" Target="media/image128.png"/><Relationship Id="rId134" Type="http://schemas.openxmlformats.org/officeDocument/2006/relationships/image" Target="media/image127.png"/><Relationship Id="rId133" Type="http://schemas.openxmlformats.org/officeDocument/2006/relationships/image" Target="media/image126.png"/><Relationship Id="rId132" Type="http://schemas.openxmlformats.org/officeDocument/2006/relationships/image" Target="media/image125.png"/><Relationship Id="rId131" Type="http://schemas.openxmlformats.org/officeDocument/2006/relationships/image" Target="media/image124.png"/><Relationship Id="rId130" Type="http://schemas.openxmlformats.org/officeDocument/2006/relationships/image" Target="media/image123.png"/><Relationship Id="rId13" Type="http://schemas.openxmlformats.org/officeDocument/2006/relationships/image" Target="media/image6.png"/><Relationship Id="rId129" Type="http://schemas.openxmlformats.org/officeDocument/2006/relationships/image" Target="media/image122.png"/><Relationship Id="rId128" Type="http://schemas.openxmlformats.org/officeDocument/2006/relationships/image" Target="media/image121.png"/><Relationship Id="rId127" Type="http://schemas.openxmlformats.org/officeDocument/2006/relationships/image" Target="media/image120.png"/><Relationship Id="rId126" Type="http://schemas.openxmlformats.org/officeDocument/2006/relationships/image" Target="media/image119.png"/><Relationship Id="rId125" Type="http://schemas.openxmlformats.org/officeDocument/2006/relationships/image" Target="media/image118.png"/><Relationship Id="rId124" Type="http://schemas.openxmlformats.org/officeDocument/2006/relationships/image" Target="media/image117.png"/><Relationship Id="rId123" Type="http://schemas.openxmlformats.org/officeDocument/2006/relationships/image" Target="media/image116.png"/><Relationship Id="rId122" Type="http://schemas.openxmlformats.org/officeDocument/2006/relationships/image" Target="media/image115.png"/><Relationship Id="rId121" Type="http://schemas.openxmlformats.org/officeDocument/2006/relationships/image" Target="media/image114.png"/><Relationship Id="rId120" Type="http://schemas.openxmlformats.org/officeDocument/2006/relationships/image" Target="media/image113.png"/><Relationship Id="rId12" Type="http://schemas.openxmlformats.org/officeDocument/2006/relationships/image" Target="media/image5.png"/><Relationship Id="rId119" Type="http://schemas.openxmlformats.org/officeDocument/2006/relationships/image" Target="media/image112.png"/><Relationship Id="rId118" Type="http://schemas.openxmlformats.org/officeDocument/2006/relationships/image" Target="media/image111.png"/><Relationship Id="rId117" Type="http://schemas.openxmlformats.org/officeDocument/2006/relationships/image" Target="media/image110.png"/><Relationship Id="rId116" Type="http://schemas.openxmlformats.org/officeDocument/2006/relationships/image" Target="media/image109.png"/><Relationship Id="rId115" Type="http://schemas.openxmlformats.org/officeDocument/2006/relationships/image" Target="media/image108.png"/><Relationship Id="rId114" Type="http://schemas.openxmlformats.org/officeDocument/2006/relationships/image" Target="media/image107.png"/><Relationship Id="rId113" Type="http://schemas.openxmlformats.org/officeDocument/2006/relationships/image" Target="media/image106.png"/><Relationship Id="rId112" Type="http://schemas.openxmlformats.org/officeDocument/2006/relationships/image" Target="media/image105.png"/><Relationship Id="rId111" Type="http://schemas.openxmlformats.org/officeDocument/2006/relationships/image" Target="media/image104.png"/><Relationship Id="rId110" Type="http://schemas.openxmlformats.org/officeDocument/2006/relationships/image" Target="media/image103.png"/><Relationship Id="rId11" Type="http://schemas.openxmlformats.org/officeDocument/2006/relationships/image" Target="media/image4.png"/><Relationship Id="rId109" Type="http://schemas.openxmlformats.org/officeDocument/2006/relationships/image" Target="media/image102.png"/><Relationship Id="rId108" Type="http://schemas.openxmlformats.org/officeDocument/2006/relationships/image" Target="media/image101.png"/><Relationship Id="rId107" Type="http://schemas.openxmlformats.org/officeDocument/2006/relationships/image" Target="media/image100.png"/><Relationship Id="rId106" Type="http://schemas.openxmlformats.org/officeDocument/2006/relationships/image" Target="media/image99.png"/><Relationship Id="rId105" Type="http://schemas.openxmlformats.org/officeDocument/2006/relationships/image" Target="media/image98.png"/><Relationship Id="rId104" Type="http://schemas.openxmlformats.org/officeDocument/2006/relationships/image" Target="media/image97.png"/><Relationship Id="rId103" Type="http://schemas.openxmlformats.org/officeDocument/2006/relationships/image" Target="media/image96.png"/><Relationship Id="rId102" Type="http://schemas.openxmlformats.org/officeDocument/2006/relationships/image" Target="media/image95.png"/><Relationship Id="rId101" Type="http://schemas.openxmlformats.org/officeDocument/2006/relationships/image" Target="media/image94.png"/><Relationship Id="rId100" Type="http://schemas.openxmlformats.org/officeDocument/2006/relationships/image" Target="media/image93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1272</Words>
  <Characters>14984</Characters>
  <TotalTime>0</TotalTime>
  <ScaleCrop>false</ScaleCrop>
  <LinksUpToDate>false</LinksUpToDate>
  <CharactersWithSpaces>15862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2026-10-19T02:34:00Z</dcterms:created>
  <dc:creator>dell</dc:creator>
  <cp:lastModifiedBy>dell</cp:lastModifiedBy>
  <dcterms:modified xsi:type="dcterms:W3CDTF">2026-10-19T02:35:56Z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2026-10-19T00:00:00Z</vt:filetime>
  </property>
  <property fmtid="{D5CDD505-2E9C-101B-9397-08002B2CF9AE}" pid="4" name="Producer">
    <vt:lpwstr>Skia/PDF m136</vt:lpwstr>
  </property>
  <property fmtid="{D5CDD505-2E9C-101B-9397-08002B2CF9AE}" pid="5" name="LastSaved">
    <vt:filetime>2026-10-19T00:00:00Z</vt:filetime>
  </property>
  <property fmtid="{D5CDD505-2E9C-101B-9397-08002B2CF9AE}" pid="6" name="KSOTemplateDocerSaveRecord">
    <vt:lpwstr>eyJoZGlkIjoiMTU3MWRhZWMwMWE3ZGJkNTQxMWE1M2I3N2YyMDRlZDYifQ==</vt:lpwstr>
  </property>
  <property fmtid="{D5CDD505-2E9C-101B-9397-08002B2CF9AE}" pid="7" name="KSOProductBuildVer">
    <vt:lpwstr>1033-12.1.0.29162</vt:lpwstr>
  </property>
  <property fmtid="{D5CDD505-2E9C-101B-9397-08002B2CF9AE}" pid="8" name="ICV">
    <vt:lpwstr>320480D853E046E592576141A4B10C6D_13</vt:lpwstr>
  </property>
</Properties>
</file>